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eastAsia="宋体"/>
          <w:b/>
          <w:bCs/>
          <w:color w:val="000000" w:themeColor="text1"/>
          <w:sz w:val="30"/>
          <w:szCs w:val="30"/>
          <w:lang w:val="en-US" w:eastAsia="zh-CN"/>
          <w14:textFill>
            <w14:solidFill>
              <w14:schemeClr w14:val="tx1"/>
            </w14:solidFill>
          </w14:textFill>
        </w:rPr>
      </w:pPr>
      <w:r>
        <w:rPr>
          <w:rFonts w:hint="eastAsia"/>
          <w:b/>
          <w:bCs/>
          <w:color w:val="000000" w:themeColor="text1"/>
          <w:sz w:val="30"/>
          <w:szCs w:val="30"/>
          <w:lang w:val="en-US" w:eastAsia="zh-CN"/>
          <w14:textFill>
            <w14:solidFill>
              <w14:schemeClr w14:val="tx1"/>
            </w14:solidFill>
          </w14:textFill>
        </w:rPr>
        <w:t>第四章  网络层  雨课堂作业--2023.4.6</w:t>
      </w:r>
    </w:p>
    <w:p>
      <w:r>
        <w:t>一、单选题</w:t>
      </w:r>
    </w:p>
    <w:p>
      <w:r>
        <w:t>1.OSI参考模型的为处在两个不同地理位置上的网络系统中的终端设备之间,提供连接和路径选择（B）A．物理层</w:t>
      </w:r>
      <w:r>
        <w:rPr>
          <w:rFonts w:hint="eastAsia"/>
          <w:lang w:val="en-US" w:eastAsia="zh-CN"/>
        </w:rPr>
        <w:t xml:space="preserve">  </w:t>
      </w:r>
      <w:r>
        <w:t>B．网络层</w:t>
      </w:r>
      <w:r>
        <w:rPr>
          <w:rFonts w:hint="eastAsia"/>
          <w:lang w:val="en-US" w:eastAsia="zh-CN"/>
        </w:rPr>
        <w:t xml:space="preserve">  </w:t>
      </w:r>
      <w:r>
        <w:t>C．表示层</w:t>
      </w:r>
      <w:r>
        <w:rPr>
          <w:rFonts w:hint="eastAsia"/>
          <w:lang w:val="en-US" w:eastAsia="zh-CN"/>
        </w:rPr>
        <w:t xml:space="preserve">  </w:t>
      </w:r>
      <w:r>
        <w:t>D．应用层</w:t>
      </w:r>
    </w:p>
    <w:p>
      <w:r>
        <w:t>[解析]：OSI参考模型的网络层为处在两个不同地理位置上的网络系统中的终端设备之间,提供连接和路径选择</w:t>
      </w:r>
    </w:p>
    <w:p>
      <w:pPr>
        <w:ind w:firstLine="240" w:firstLineChars="100"/>
      </w:pPr>
    </w:p>
    <w:p>
      <w:r>
        <w:t>2.子网掩码为255.255.255.224,与10.130.12.29属于同一网段的主机IP地址是（A）</w:t>
      </w:r>
      <w:r>
        <w:rPr>
          <w:rFonts w:hint="eastAsia"/>
          <w:lang w:val="en-US" w:eastAsia="zh-CN"/>
        </w:rPr>
        <w:t xml:space="preserve">  </w:t>
      </w:r>
      <w:r>
        <w:t>A．10.130.12.30</w:t>
      </w:r>
      <w:r>
        <w:rPr>
          <w:rFonts w:hint="eastAsia"/>
          <w:lang w:val="en-US" w:eastAsia="zh-CN"/>
        </w:rPr>
        <w:t xml:space="preserve">  </w:t>
      </w:r>
      <w:r>
        <w:t>B．10.130.12.41</w:t>
      </w:r>
      <w:r>
        <w:rPr>
          <w:rFonts w:hint="eastAsia"/>
          <w:lang w:val="en-US" w:eastAsia="zh-CN"/>
        </w:rPr>
        <w:t xml:space="preserve">  </w:t>
      </w:r>
      <w:r>
        <w:t>C．10.130.12.56</w:t>
      </w:r>
      <w:r>
        <w:rPr>
          <w:rFonts w:hint="eastAsia"/>
          <w:lang w:val="en-US" w:eastAsia="zh-CN"/>
        </w:rPr>
        <w:t xml:space="preserve"> </w:t>
      </w:r>
      <w:r>
        <w:t>D．10.130.12.32</w:t>
      </w:r>
    </w:p>
    <w:p>
      <w:r>
        <w:t>[解析]10.130.12.30和10.130.12.39分别与子网掩码255.255.255.224做与运算,结果相同。</w:t>
      </w:r>
    </w:p>
    <w:p/>
    <w:p>
      <w:r>
        <w:t>3.TCP/IP协议中,可以报告网络不可达信息。（D）</w:t>
      </w:r>
    </w:p>
    <w:p>
      <w:r>
        <w:t>A．TCP</w:t>
      </w:r>
      <w:r>
        <w:rPr>
          <w:rFonts w:hint="eastAsia"/>
          <w:lang w:val="en-US" w:eastAsia="zh-CN"/>
        </w:rPr>
        <w:t xml:space="preserve">  </w:t>
      </w:r>
      <w:r>
        <w:t>B．IGMP</w:t>
      </w:r>
      <w:r>
        <w:rPr>
          <w:rFonts w:hint="eastAsia"/>
          <w:lang w:val="en-US" w:eastAsia="zh-CN"/>
        </w:rPr>
        <w:t xml:space="preserve">  </w:t>
      </w:r>
      <w:r>
        <w:t>C．ARP</w:t>
      </w:r>
      <w:r>
        <w:rPr>
          <w:rFonts w:hint="eastAsia"/>
          <w:lang w:val="en-US" w:eastAsia="zh-CN"/>
        </w:rPr>
        <w:t xml:space="preserve">  </w:t>
      </w:r>
      <w:r>
        <w:t>D．ICMP</w:t>
      </w:r>
      <w:r>
        <w:rPr>
          <w:rFonts w:hint="eastAsia"/>
          <w:lang w:val="en-US" w:eastAsia="zh-CN"/>
        </w:rPr>
        <w:t xml:space="preserve"> </w:t>
      </w:r>
      <w:r>
        <w:t>[解析]：TCP/IP协议中,ICMP可以报告网络不可达信息。</w:t>
      </w:r>
    </w:p>
    <w:p/>
    <w:p>
      <w:r>
        <w:t>4.路由器的数据连路层收到报文的MTU大于该路由器将要发出接口的最大MTU时,采取的策略是（B）A．丢掉该分组</w:t>
      </w:r>
      <w:r>
        <w:rPr>
          <w:rFonts w:hint="eastAsia"/>
          <w:lang w:val="en-US" w:eastAsia="zh-CN"/>
        </w:rPr>
        <w:t xml:space="preserve">  </w:t>
      </w:r>
      <w:r>
        <w:t>B．将该分组分片</w:t>
      </w:r>
      <w:r>
        <w:rPr>
          <w:rFonts w:hint="eastAsia"/>
          <w:lang w:val="en-US" w:eastAsia="zh-CN"/>
        </w:rPr>
        <w:t xml:space="preserve">  </w:t>
      </w:r>
      <w:r>
        <w:t>C．向源路由器发出请求,减小其分组大小</w:t>
      </w:r>
    </w:p>
    <w:p>
      <w:r>
        <w:t>D．直接转发该分组</w:t>
      </w:r>
    </w:p>
    <w:p>
      <w:r>
        <w:t>[解析]：路由器的数据连路层收到报文的MTU大于该路由器将要发出接口的最大MTU时,采取将该分组分片。</w:t>
      </w:r>
    </w:p>
    <w:p/>
    <w:p>
      <w:r>
        <w:t>5.IP地址中网络号的作用有（A）</w:t>
      </w:r>
    </w:p>
    <w:p>
      <w:r>
        <w:t>A．指定了主机所属的网络</w:t>
      </w:r>
      <w:r>
        <w:rPr>
          <w:rFonts w:hint="eastAsia"/>
          <w:lang w:val="en-US" w:eastAsia="zh-CN"/>
        </w:rPr>
        <w:t xml:space="preserve">  </w:t>
      </w:r>
      <w:r>
        <w:t>B．指定了网络上主机的标识</w:t>
      </w:r>
      <w:r>
        <w:rPr>
          <w:rFonts w:hint="eastAsia"/>
          <w:lang w:val="en-US" w:eastAsia="zh-CN"/>
        </w:rPr>
        <w:t xml:space="preserve"> </w:t>
      </w:r>
      <w:r>
        <w:t>C．指定了设备能够进行通信的网络</w:t>
      </w:r>
      <w:r>
        <w:rPr>
          <w:rFonts w:hint="eastAsia"/>
          <w:lang w:val="en-US" w:eastAsia="zh-CN"/>
        </w:rPr>
        <w:t xml:space="preserve">  </w:t>
      </w:r>
      <w:r>
        <w:t>D．指定被寻址的网中的某个节点</w:t>
      </w:r>
      <w:r>
        <w:rPr>
          <w:rFonts w:hint="eastAsia"/>
          <w:lang w:val="en-US" w:eastAsia="zh-CN"/>
        </w:rPr>
        <w:t xml:space="preserve">   </w:t>
      </w:r>
      <w:r>
        <w:t>[解析]：IP地址中网络号指定了主机所属的网络</w:t>
      </w:r>
    </w:p>
    <w:p/>
    <w:p>
      <w:r>
        <w:t>6.IPv6地址的长度为（D）A．32 bits</w:t>
      </w:r>
      <w:r>
        <w:rPr>
          <w:rFonts w:hint="eastAsia"/>
          <w:lang w:val="en-US" w:eastAsia="zh-CN"/>
        </w:rPr>
        <w:t xml:space="preserve">  </w:t>
      </w:r>
      <w:r>
        <w:t>B．48 bits</w:t>
      </w:r>
      <w:r>
        <w:rPr>
          <w:rFonts w:hint="eastAsia"/>
          <w:lang w:val="en-US" w:eastAsia="zh-CN"/>
        </w:rPr>
        <w:t xml:space="preserve">  </w:t>
      </w:r>
      <w:r>
        <w:t>C．64 bits</w:t>
      </w:r>
      <w:r>
        <w:rPr>
          <w:rFonts w:hint="eastAsia"/>
          <w:lang w:val="en-US" w:eastAsia="zh-CN"/>
        </w:rPr>
        <w:t xml:space="preserve">  </w:t>
      </w:r>
      <w:r>
        <w:t>D．128 bits</w:t>
      </w:r>
    </w:p>
    <w:p>
      <w:r>
        <w:t>[解析]：IPv6地址的长度为128bits</w:t>
      </w:r>
    </w:p>
    <w:p/>
    <w:p>
      <w:r>
        <w:t>7.当一台主机从一个网络移到另一个网络时,以下说法正确的是（B）</w:t>
      </w:r>
    </w:p>
    <w:p>
      <w:r>
        <w:t>A</w:t>
      </w:r>
      <w:r>
        <w:rPr>
          <w:rFonts w:hint="eastAsia"/>
          <w:lang w:eastAsia="zh-CN"/>
        </w:rPr>
        <w:t>.</w:t>
      </w:r>
      <w:r>
        <w:t>必须改变它的IP地址和MAC地址</w:t>
      </w:r>
      <w:r>
        <w:rPr>
          <w:rFonts w:hint="eastAsia"/>
          <w:lang w:val="en-US" w:eastAsia="zh-CN"/>
        </w:rPr>
        <w:t xml:space="preserve">  </w:t>
      </w:r>
      <w:r>
        <w:t>B</w:t>
      </w:r>
      <w:r>
        <w:rPr>
          <w:rFonts w:hint="eastAsia"/>
          <w:lang w:val="en-US" w:eastAsia="zh-CN"/>
        </w:rPr>
        <w:t>.</w:t>
      </w:r>
      <w:r>
        <w:t>必须改变它的IP地址,但不需改动MAC地址C．必须改变它的MAC地址,但不需改动IP地址D．MAC地址IP地址都不需改动</w:t>
      </w:r>
    </w:p>
    <w:p>
      <w:r>
        <w:t>[解析]：当一台主机从一个网络移到另一个网络时必须改变它的IP地址,但不需改动其硬件MAC地址。</w:t>
      </w:r>
    </w:p>
    <w:p/>
    <w:p>
      <w:r>
        <w:t>8.应用程序PING发出的是报文。（C）</w:t>
      </w:r>
    </w:p>
    <w:p>
      <w:r>
        <w:t>A．TCP请求报文。B</w:t>
      </w:r>
      <w:r>
        <w:rPr>
          <w:rFonts w:hint="eastAsia"/>
          <w:lang w:val="en-US" w:eastAsia="zh-CN"/>
        </w:rPr>
        <w:t>.</w:t>
      </w:r>
      <w:r>
        <w:t>TCP应答报文。C</w:t>
      </w:r>
      <w:r>
        <w:rPr>
          <w:rFonts w:hint="eastAsia"/>
          <w:lang w:val="en-US" w:eastAsia="zh-CN"/>
        </w:rPr>
        <w:t>.</w:t>
      </w:r>
      <w:r>
        <w:t>ICMP回送请求报文</w:t>
      </w:r>
      <w:r>
        <w:rPr>
          <w:rFonts w:hint="eastAsia"/>
          <w:lang w:val="en-US" w:eastAsia="zh-CN"/>
        </w:rPr>
        <w:t xml:space="preserve"> </w:t>
      </w:r>
      <w:r>
        <w:t>D</w:t>
      </w:r>
      <w:r>
        <w:rPr>
          <w:rFonts w:hint="eastAsia"/>
          <w:lang w:val="en-US" w:eastAsia="zh-CN"/>
        </w:rPr>
        <w:t>.</w:t>
      </w:r>
      <w:r>
        <w:t>ICMP回送应答报文</w:t>
      </w:r>
    </w:p>
    <w:p>
      <w:r>
        <w:t>[解析]：应用程序PING发出的是ICMP应答报文.</w:t>
      </w:r>
    </w:p>
    <w:p/>
    <w:p>
      <w:r>
        <w:t>9.当路由器接收的报文的目的IP地址在路由器路由表中没有对应的表项时,采取策略是（A）</w:t>
      </w:r>
      <w:r>
        <w:rPr>
          <w:rFonts w:hint="eastAsia"/>
          <w:lang w:val="en-US" w:eastAsia="zh-CN"/>
        </w:rPr>
        <w:t xml:space="preserve"> </w:t>
      </w:r>
      <w:r>
        <w:t>A．丢掉该分组</w:t>
      </w:r>
      <w:r>
        <w:rPr>
          <w:rFonts w:hint="eastAsia"/>
          <w:lang w:val="en-US" w:eastAsia="zh-CN"/>
        </w:rPr>
        <w:t xml:space="preserve">  </w:t>
      </w:r>
      <w:r>
        <w:t>B．将该分组分片</w:t>
      </w:r>
      <w:r>
        <w:rPr>
          <w:rFonts w:hint="eastAsia"/>
          <w:lang w:val="en-US" w:eastAsia="zh-CN"/>
        </w:rPr>
        <w:t xml:space="preserve"> </w:t>
      </w:r>
      <w:r>
        <w:t>C．转发该分组</w:t>
      </w:r>
      <w:r>
        <w:rPr>
          <w:rFonts w:hint="eastAsia"/>
          <w:lang w:val="en-US" w:eastAsia="zh-CN"/>
        </w:rPr>
        <w:t xml:space="preserve"> </w:t>
      </w:r>
      <w:r>
        <w:t>D．以上答案均不对</w:t>
      </w:r>
    </w:p>
    <w:p>
      <w:r>
        <w:t>[解析]：IP地址在路由器路由表中没有对应的表项,路由器丢掉该分组。</w:t>
      </w:r>
    </w:p>
    <w:p/>
    <w:p>
      <w:r>
        <w:t>10.在实际使用的IP地址中,主机号不能为全“0”和全“1”,那么一个C类网络号,最多能容纳的主机数目为。（B）A．64516</w:t>
      </w:r>
      <w:r>
        <w:rPr>
          <w:rFonts w:hint="eastAsia"/>
          <w:lang w:val="en-US" w:eastAsia="zh-CN"/>
        </w:rPr>
        <w:t xml:space="preserve">  </w:t>
      </w:r>
      <w:r>
        <w:t>B．254</w:t>
      </w:r>
      <w:r>
        <w:rPr>
          <w:rFonts w:hint="eastAsia"/>
          <w:lang w:val="en-US" w:eastAsia="zh-CN"/>
        </w:rPr>
        <w:t xml:space="preserve">  </w:t>
      </w:r>
      <w:r>
        <w:t>C．64518</w:t>
      </w:r>
      <w:r>
        <w:rPr>
          <w:rFonts w:hint="eastAsia"/>
          <w:lang w:val="en-US" w:eastAsia="zh-CN"/>
        </w:rPr>
        <w:t xml:space="preserve">  </w:t>
      </w:r>
      <w:r>
        <w:t>D．256</w:t>
      </w:r>
    </w:p>
    <w:p>
      <w:r>
        <w:t>[解析]：主机号不能为全“0”和全“1”,所以为254&lt;/p&gt;</w:t>
      </w:r>
    </w:p>
    <w:p/>
    <w:p>
      <w:r>
        <w:t>11.以下不属于网络层功能范围的是（C）</w:t>
      </w:r>
    </w:p>
    <w:p>
      <w:r>
        <w:t>A．路径选择和中继</w:t>
      </w:r>
      <w:r>
        <w:rPr>
          <w:rFonts w:hint="eastAsia"/>
          <w:lang w:val="en-US" w:eastAsia="zh-CN"/>
        </w:rPr>
        <w:t xml:space="preserve"> </w:t>
      </w:r>
      <w:r>
        <w:t>B．建立和拆除网络连接</w:t>
      </w:r>
      <w:r>
        <w:rPr>
          <w:rFonts w:hint="eastAsia"/>
          <w:lang w:val="en-US" w:eastAsia="zh-CN"/>
        </w:rPr>
        <w:t xml:space="preserve"> </w:t>
      </w:r>
      <w:r>
        <w:t>C．端到端的传输控制</w:t>
      </w:r>
    </w:p>
    <w:p>
      <w:r>
        <w:t>D．网络差错检测</w:t>
      </w:r>
    </w:p>
    <w:p>
      <w:r>
        <w:t>[解析]：端到端的传输控制是传输层该干的事情,网络层负责整个传输网络的路由选择,网络连接以及网络各个方面的事情。</w:t>
      </w:r>
    </w:p>
    <w:p/>
    <w:p>
      <w:r>
        <w:t>12.RIP的最大条数为（C）</w:t>
      </w:r>
      <w:r>
        <w:rPr>
          <w:rFonts w:hint="eastAsia"/>
          <w:lang w:val="en-US" w:eastAsia="zh-CN"/>
        </w:rPr>
        <w:t xml:space="preserve">  </w:t>
      </w:r>
      <w:r>
        <w:t>A．24</w:t>
      </w:r>
      <w:r>
        <w:rPr>
          <w:rFonts w:hint="eastAsia"/>
          <w:lang w:val="en-US" w:eastAsia="zh-CN"/>
        </w:rPr>
        <w:t xml:space="preserve">  </w:t>
      </w:r>
      <w:r>
        <w:t>B．18</w:t>
      </w:r>
      <w:r>
        <w:rPr>
          <w:rFonts w:hint="eastAsia"/>
          <w:lang w:val="en-US" w:eastAsia="zh-CN"/>
        </w:rPr>
        <w:t xml:space="preserve">  </w:t>
      </w:r>
      <w:r>
        <w:t>C．15</w:t>
      </w:r>
      <w:r>
        <w:rPr>
          <w:rFonts w:hint="eastAsia"/>
          <w:lang w:val="en-US" w:eastAsia="zh-CN"/>
        </w:rPr>
        <w:t xml:space="preserve">  </w:t>
      </w:r>
      <w:r>
        <w:t>D．12</w:t>
      </w:r>
    </w:p>
    <w:p>
      <w:r>
        <w:t>[解析]：RIP允许一条路径最多只能包含15个网络。</w:t>
      </w:r>
    </w:p>
    <w:p/>
    <w:p>
      <w:r>
        <w:t>13.SDN架构中的核心组件是（A）</w:t>
      </w:r>
      <w:r>
        <w:rPr>
          <w:rFonts w:hint="eastAsia"/>
          <w:lang w:val="en-US" w:eastAsia="zh-CN"/>
        </w:rPr>
        <w:t xml:space="preserve"> </w:t>
      </w:r>
      <w:r>
        <w:t>A</w:t>
      </w:r>
      <w:r>
        <w:rPr>
          <w:rFonts w:hint="eastAsia"/>
          <w:lang w:val="en-US" w:eastAsia="zh-CN"/>
        </w:rPr>
        <w:t>.</w:t>
      </w:r>
      <w:r>
        <w:t>控制器</w:t>
      </w:r>
      <w:r>
        <w:rPr>
          <w:rFonts w:hint="eastAsia"/>
          <w:lang w:val="en-US" w:eastAsia="zh-CN"/>
        </w:rPr>
        <w:t xml:space="preserve">  </w:t>
      </w:r>
      <w:r>
        <w:t>B</w:t>
      </w:r>
      <w:r>
        <w:rPr>
          <w:rFonts w:hint="eastAsia"/>
          <w:lang w:val="en-US" w:eastAsia="zh-CN"/>
        </w:rPr>
        <w:t>.</w:t>
      </w:r>
      <w:r>
        <w:t>服务器</w:t>
      </w:r>
      <w:r>
        <w:rPr>
          <w:rFonts w:hint="eastAsia"/>
          <w:lang w:val="en-US" w:eastAsia="zh-CN"/>
        </w:rPr>
        <w:t xml:space="preserve">  </w:t>
      </w:r>
      <w:r>
        <w:t>C．存储器</w:t>
      </w:r>
      <w:r>
        <w:rPr>
          <w:rFonts w:hint="eastAsia"/>
          <w:lang w:val="en-US" w:eastAsia="zh-CN"/>
        </w:rPr>
        <w:t xml:space="preserve">  </w:t>
      </w:r>
      <w:r>
        <w:t>D．运算器</w:t>
      </w:r>
    </w:p>
    <w:p>
      <w:r>
        <w:t>[解析]：SDN是一个体系结构,其要点是把网络的控制层面和数据层面分离,而让控制层面利用软件来控制数据层面中的许多设备。</w:t>
      </w:r>
    </w:p>
    <w:p/>
    <w:p>
      <w:r>
        <w:t>14.以下关于虚拟专用网的叙述中,不正确的是（D）</w:t>
      </w:r>
    </w:p>
    <w:p>
      <w:r>
        <w:t>A．VPN的虚拟性表现在任意一对VPN用户之间没有专用的物理连接,而是通过ISP提供的公用网络来实现通信</w:t>
      </w:r>
      <w:r>
        <w:rPr>
          <w:rFonts w:hint="eastAsia"/>
          <w:lang w:val="en-US" w:eastAsia="zh-CN"/>
        </w:rPr>
        <w:t xml:space="preserve">   </w:t>
      </w:r>
      <w:r>
        <w:t>B．VPN的专用性表现在VPN之外的用户无法访问VPN资源</w:t>
      </w:r>
    </w:p>
    <w:p>
      <w:r>
        <w:t>C．隧道技术是实现VPN的关键技术之一</w:t>
      </w:r>
    </w:p>
    <w:p>
      <w:r>
        <w:t>D．VPN是指建立在私有网上的、由某一组织或某一群用户专用的通信网络</w:t>
      </w:r>
    </w:p>
    <w:p>
      <w:r>
        <w:t>[解析]：虚拟专用网(VPN)被定义为通过一个公用网络(通常是因特网)建立一个临时的、安全的连接,是一条穿过混乱的公用网络的安全、稳定的隧道。虚拟专用网是对企业内部网的扩展。</w:t>
      </w:r>
    </w:p>
    <w:p/>
    <w:p>
      <w:r>
        <w:t>15.路由选择是的功能（A）</w:t>
      </w:r>
      <w:r>
        <w:rPr>
          <w:rFonts w:hint="eastAsia"/>
          <w:lang w:val="en-US" w:eastAsia="zh-CN"/>
        </w:rPr>
        <w:t xml:space="preserve"> </w:t>
      </w:r>
      <w:r>
        <w:t>A．网络层</w:t>
      </w:r>
      <w:r>
        <w:rPr>
          <w:rFonts w:hint="eastAsia"/>
          <w:lang w:val="en-US" w:eastAsia="zh-CN"/>
        </w:rPr>
        <w:t xml:space="preserve"> </w:t>
      </w:r>
      <w:r>
        <w:t>B．传输层</w:t>
      </w:r>
      <w:r>
        <w:rPr>
          <w:rFonts w:hint="eastAsia"/>
          <w:lang w:val="en-US" w:eastAsia="zh-CN"/>
        </w:rPr>
        <w:t xml:space="preserve"> </w:t>
      </w:r>
      <w:r>
        <w:t>C．应用层</w:t>
      </w:r>
      <w:r>
        <w:rPr>
          <w:rFonts w:hint="eastAsia"/>
          <w:lang w:val="en-US" w:eastAsia="zh-CN"/>
        </w:rPr>
        <w:t xml:space="preserve"> </w:t>
      </w:r>
      <w:r>
        <w:t>D．数据链路层</w:t>
      </w:r>
    </w:p>
    <w:p>
      <w:r>
        <w:t>[解析]：路由选择是网络层的功能</w:t>
      </w:r>
    </w:p>
    <w:p/>
    <w:p>
      <w:r>
        <w:t>二、多选题</w:t>
      </w:r>
    </w:p>
    <w:p>
      <w:r>
        <w:t>1.动态路由协议相比静态路由协议（CD）</w:t>
      </w:r>
    </w:p>
    <w:p>
      <w:r>
        <w:t>A．带宽占用少B</w:t>
      </w:r>
      <w:r>
        <w:rPr>
          <w:rFonts w:hint="eastAsia"/>
          <w:lang w:val="en-US" w:eastAsia="zh-CN"/>
        </w:rPr>
        <w:t>.</w:t>
      </w:r>
      <w:r>
        <w:t>简单C</w:t>
      </w:r>
      <w:r>
        <w:rPr>
          <w:rFonts w:hint="eastAsia"/>
          <w:lang w:val="en-US" w:eastAsia="zh-CN"/>
        </w:rPr>
        <w:t>.</w:t>
      </w:r>
      <w:r>
        <w:t>路由器能自动发现网络变化D路由器能自动计算新的路由</w:t>
      </w:r>
    </w:p>
    <w:p>
      <w:r>
        <w:t>[解析]动态路由协议相比静态路由协议路由器能自动发现网络变化,路由器能自动计算新的路由。</w:t>
      </w:r>
    </w:p>
    <w:p/>
    <w:p>
      <w:r>
        <w:t>2.下列有关NAT的叙述正确的是（ABD）</w:t>
      </w:r>
    </w:p>
    <w:p>
      <w:r>
        <w:t>A．NAT是英文网络地址转换的缩写</w:t>
      </w:r>
    </w:p>
    <w:p>
      <w:r>
        <w:t>B．址转换又称地址翻译,用来实现私有地址和公用网络地址之间的转换</w:t>
      </w:r>
    </w:p>
    <w:p>
      <w:r>
        <w:t>C．当内部网络的主机访问外部网络的时候,一定不需要NAT</w:t>
      </w:r>
    </w:p>
    <w:p>
      <w:r>
        <w:t>D．地址转换的提出为解决IP地址紧张的问题提供了一个有效途径</w:t>
      </w:r>
    </w:p>
    <w:p>
      <w:r>
        <w:t>[解析]：NAT是英文网络地址转换的缩写,地址转换又称地址翻译,用来实现私有地址和公用网络地址之间的转换,地址转换的提出为解决IP地址紧张的问题提供了一个有效途径。</w:t>
      </w:r>
    </w:p>
    <w:p/>
    <w:p>
      <w:r>
        <w:t>3.关于虚拟专用网VPN说法正确的是:（ABCD）</w:t>
      </w:r>
    </w:p>
    <w:p>
      <w:r>
        <w:t>A．其是利用公用的互联网作为本机构各专用网之间的通信载体。</w:t>
      </w:r>
    </w:p>
    <w:p>
      <w:r>
        <w:t>B．VPN内部使用互联网的专用地址</w:t>
      </w:r>
    </w:p>
    <w:p>
      <w:r>
        <w:t>C．一个VPN至少有一个路由器具有合法的全球IP地址,这样才能与本系统的另一个VPN通过互联网进行通信。</w:t>
      </w:r>
    </w:p>
    <w:p>
      <w:r>
        <w:t>D．所有通过互联网传送的数据都必须加密。</w:t>
      </w:r>
    </w:p>
    <w:p>
      <w:r>
        <w:t>[解析]：VPN是利用公用的互联网作为本机构各专用网之间的通信载体。VPN内部使用互联网的专用地址,一个VPN至少有一个路由器具有合法的全球IP地址,这样才能与本系统的另一个VPN通过互联网进行通信。所有通过互联网传送的数据都必须加密。</w:t>
      </w:r>
    </w:p>
    <w:p/>
    <w:p>
      <w:r>
        <w:t>4.若主机A需要知道主机B的MAC地址,则属于ARP的工作流程为（ABCD）</w:t>
      </w:r>
    </w:p>
    <w:p>
      <w:r>
        <w:t>A．主机A在网络中广播ARP请求报文</w:t>
      </w:r>
    </w:p>
    <w:p>
      <w:r>
        <w:t>B．主机B接收到请求报文后将自己的IP地址到MAC地址的映射发送给主机A</w:t>
      </w:r>
    </w:p>
    <w:p>
      <w:r>
        <w:t>C．主机B收到请求报文后将主机A的IP地址和MAC地址映射存储到自己的CACHE中</w:t>
      </w:r>
    </w:p>
    <w:p>
      <w:r>
        <w:t>D．主机A缓存主机B的P地址到MAC地址的映射</w:t>
      </w:r>
    </w:p>
    <w:p>
      <w:r>
        <w:t>[解析]：若主机A需要知道主机B的MAC地址,则ARP的工作流程为主机A在网络中广播ARP请求报文,主机B接收到请求报文后将自己的IP地址到MAC地址的映射发送给主机A。主机B收到请求报文后将主机A的P地址和MAC地址映射存储到自己的CACHE中,主机A缓存主机B的P地址到MAC地址的映射</w:t>
      </w:r>
    </w:p>
    <w:p/>
    <w:p>
      <w:r>
        <w:t>5.IPv6带来的变化有（ABCD）</w:t>
      </w:r>
    </w:p>
    <w:p>
      <w:pPr>
        <w:rPr>
          <w:rFonts w:hint="eastAsia" w:eastAsia="宋体"/>
          <w:lang w:val="en-US" w:eastAsia="zh-CN"/>
        </w:rPr>
      </w:pPr>
      <w:r>
        <w:t>A．更大的地址空间</w:t>
      </w:r>
      <w:r>
        <w:rPr>
          <w:rFonts w:hint="eastAsia"/>
          <w:lang w:val="en-US" w:eastAsia="zh-CN"/>
        </w:rPr>
        <w:t xml:space="preserve">  </w:t>
      </w:r>
      <w:r>
        <w:t>B．灵活的首部格式</w:t>
      </w:r>
      <w:r>
        <w:rPr>
          <w:rFonts w:hint="eastAsia"/>
          <w:lang w:val="en-US" w:eastAsia="zh-CN"/>
        </w:rPr>
        <w:t xml:space="preserve">  </w:t>
      </w:r>
      <w:r>
        <w:t>C．改进的选项</w:t>
      </w:r>
      <w:r>
        <w:rPr>
          <w:rFonts w:hint="eastAsia"/>
          <w:lang w:val="en-US" w:eastAsia="zh-CN"/>
        </w:rPr>
        <w:t xml:space="preserve"> </w:t>
      </w:r>
    </w:p>
    <w:p>
      <w:r>
        <w:t>D．支持即插即用以及资源的预分配</w:t>
      </w:r>
    </w:p>
    <w:p>
      <w:r>
        <w:t>[解析]：IPv6带来的变化有更大的地址空间,灵活的首部格式改进的选项,支持即插即用以及资源的预分配</w:t>
      </w:r>
    </w:p>
    <w:p/>
    <w:p>
      <w:r>
        <w:t>三、判断题</w:t>
      </w:r>
    </w:p>
    <w:p>
      <w:r>
        <w:t>1.IPv6所带来的变化有更大的地址空间和灵活的首部格式。（√）</w:t>
      </w:r>
    </w:p>
    <w:p>
      <w:r>
        <w:t>[解析]：IPv6所带来的主要变化是:(1)更大的地址空间;(2)灵活的首部格式;(3)改进的选项;(4)支持即插即用;(5)支持资源的预分配;(6)IPv6首部改为8字节对齐。</w:t>
      </w:r>
      <w:r>
        <w:br w:type="textWrapping"/>
      </w:r>
    </w:p>
    <w:p>
      <w:r>
        <w:t>2.210.223.200.8是一个B类地址。()（×）</w:t>
      </w:r>
    </w:p>
    <w:p>
      <w:r>
        <w:t>[解析]：B类地址指派范围128.1~191.255。</w:t>
      </w:r>
      <w:r>
        <w:br w:type="textWrapping"/>
      </w:r>
    </w:p>
    <w:p>
      <w:r>
        <w:t>3.互联网网络层提供面向连接服务和无连接服务。（√）</w:t>
      </w:r>
    </w:p>
    <w:p>
      <w:r>
        <w:t>[解析]：互联网网络层提供面向连接服务和无连接服务。网络层提供面向连接服务的称为虚电路网络,提供无连接的服务称为数据报网络。</w:t>
      </w:r>
      <w:r>
        <w:br w:type="textWrapping"/>
      </w:r>
    </w:p>
    <w:p>
      <w:r>
        <w:t>4.ARP协议的作用是将主机的IP地址映射成MAC地址。（√）</w:t>
      </w:r>
    </w:p>
    <w:p>
      <w:r>
        <w:t>[解析]：ARP协议的作用。</w:t>
      </w:r>
      <w:r>
        <w:br w:type="textWrapping"/>
      </w:r>
    </w:p>
    <w:p>
      <w:r>
        <w:t>5.路由器的功能是路由选择和分组转发。（√）[解析]：路由器的基本功能。</w:t>
      </w:r>
      <w:r>
        <w:br w:type="textWrapping"/>
      </w:r>
    </w:p>
    <w:p>
      <w:r>
        <w:t>6.ARP是解决同一个局域网上的主机或路由器的IP地址和硬件地址的映射问题。(  )（√）</w:t>
      </w:r>
      <w:r>
        <w:rPr>
          <w:rFonts w:hint="eastAsia"/>
          <w:lang w:val="en-US" w:eastAsia="zh-CN"/>
        </w:rPr>
        <w:t xml:space="preserve">   </w:t>
      </w:r>
      <w:r>
        <w:t>[解析]：ARP协议的作用。</w:t>
      </w:r>
      <w:r>
        <w:br w:type="textWrapping"/>
      </w:r>
    </w:p>
    <w:p>
      <w:r>
        <w:t>7.连到Internet的任何两台主机/路由器能使用相同的IP地址。()（×）</w:t>
      </w:r>
    </w:p>
    <w:p>
      <w:r>
        <w:t>[解析]：如果两台主机使用相同的IP地址,它们属于两个不同的网络,而且它们用的是私有地址,可是如果要连Internet,则私有地址是无效的,必须用全球地址;任何一个IP地址只能标志一个主机。</w:t>
      </w:r>
      <w:r>
        <w:br w:type="textWrapping"/>
      </w:r>
    </w:p>
    <w:p>
      <w:r>
        <w:t>8.127.0.0.1属于A类地址。()（×）</w:t>
      </w:r>
    </w:p>
    <w:p>
      <w:r>
        <w:t>[解析]：所有127开头的网络号都是用于本地软件环回测试。</w:t>
      </w:r>
      <w:r>
        <w:br w:type="textWrapping"/>
      </w:r>
    </w:p>
    <w:p>
      <w:r>
        <w:t>9.IP数据报中的TTL字段规定了一个数据报在被丢弃之前所允许经过的路由器数。(  )（√）</w:t>
      </w:r>
      <w:r>
        <w:rPr>
          <w:rFonts w:hint="eastAsia"/>
          <w:lang w:val="en-US" w:eastAsia="zh-CN"/>
        </w:rPr>
        <w:t xml:space="preserve">   </w:t>
      </w:r>
      <w:r>
        <w:t>[解析]：TTL生存时间,IP数据报发出后在网络当中,假如说一直没有找到目的终点,,就会一直传下去,这样会耗费资源,所以要设置生存时间,当TTL=0时,就会被丢弃。</w:t>
      </w:r>
      <w:r>
        <w:br w:type="textWrapping"/>
      </w:r>
    </w:p>
    <w:p>
      <w:r>
        <w:t>10.OSPF是分布式的链路状态协议,适用于规模很大的网络。（√）</w:t>
      </w:r>
    </w:p>
    <w:p>
      <w:r>
        <w:t>[解析]：OSPF协议的特点。</w:t>
      </w:r>
      <w:r>
        <w:br w:type="textWrapping"/>
      </w:r>
    </w:p>
    <w:p>
      <w:r>
        <w:t>11.IP协议是一种无连接、可靠的数据报传服务的协议。()（×）</w:t>
      </w:r>
    </w:p>
    <w:p>
      <w:r>
        <w:t>[解析]：IP协议是一种无连接、不可靠的数据报传服务的协议。</w:t>
      </w:r>
      <w:r>
        <w:br w:type="textWrapping"/>
      </w:r>
    </w:p>
    <w:p>
      <w:r>
        <w:t>12.TCP/IP体系中的网络层向上只提供简单灵活的、无连接的、尽最大努力交付的数据报服务。（√）</w:t>
      </w:r>
    </w:p>
    <w:p>
      <w:r>
        <w:t>13.NAT是一项与专用地址相关的技术,能解决IP地址匮乏的问题。(  )（√）</w:t>
      </w:r>
    </w:p>
    <w:p>
      <w:r>
        <w:t>[解析]：NAT网络地址转换(将私有地址转为全球地址),内网对外网屏蔽,节省地址空间(学校)</w:t>
      </w:r>
      <w:r>
        <w:br w:type="textWrapping"/>
      </w:r>
    </w:p>
    <w:p>
      <w:r>
        <w:t>14.在使用无分类域间路由选择()时,路由表由“网络前缀”和“下一跳地址”组成,查找路由表时可能会得到不止一个匹配结果,这时应选择具有最长网络前缀的路由。（√）</w:t>
      </w:r>
    </w:p>
    <w:p>
      <w:r>
        <w:t>[解析]：路由表最重要的两项目的网络地址和下一跳,查找路由表时可能会得到不止一个匹配结果,因为有的地址块是大的块,有的是小一点的块,小的块包含在大的块里面,匹配时一定是按最长的匹配,因为最长的时候才能匹配到最小的块,即最详细的地址。</w:t>
      </w:r>
      <w:r>
        <w:br w:type="textWrapping"/>
      </w:r>
    </w:p>
    <w:p>
      <w:r>
        <w:t>15.RIP是分布式的基于距离向量的路由选择协议,适用于大型互联网。()（×）</w:t>
      </w:r>
    </w:p>
    <w:p>
      <w:r>
        <w:t>[解析]：RIP是分布式的基于距离向量的路由选择协议,只适用于小型互联网。</w:t>
      </w:r>
      <w:r>
        <w:br w:type="textWrapping"/>
      </w:r>
    </w:p>
    <w:p>
      <w:r>
        <w:t>四、主观题</w:t>
      </w:r>
    </w:p>
    <w:p>
      <w:r>
        <w:t>1.IP地址和物理地址有什么区别,为什么要使用这两种不同的地址?</w:t>
      </w:r>
    </w:p>
    <w:p>
      <w:r>
        <w:t>[解析]：物理地址指硬件地址，由48bit构成，接入网络设备的唯一标识，在数据传输中封装在数据链路层的数据帧的首部。IP地址由32bit构成，是逻辑地址，IP协议通信中，被封装在IP数据报首部。（2）由于IP地址可设置到相应的网络设备，根据IP地址结构，可方便在互联网中进行寻址，并转换为相应的硬件地址，在通信中两种地址工作在协议的不同层次，所以要用两种。</w:t>
      </w:r>
    </w:p>
    <w:p/>
    <w:p>
      <w:r>
        <w:t>2.简述IPv4向IPv6过渡的基本方案。</w:t>
      </w:r>
    </w:p>
    <w:p>
      <w:r>
        <w:t>[解析]：（1）双协议栈：双协议栈是IPv6过渡技术的基础，不仅用于建设双栈网络，也是过渡隧道机制的基础，它是指在同一个网络节点支持IPv4和IPv6两种协议栈。（2）隧道机制：在IPv6分组进入到IPv4网络时，将IPv6分组封装成IPv4分组，整个IPv6分组就变成了IPv4分组的数据部分。当IPv4分组离开IPv4网络时，再从IPv4数据中分离出原来的IPv6数据报。</w:t>
      </w:r>
    </w:p>
    <w:p/>
    <w:p>
      <w:r>
        <w:t>3.RIP使用UDP,OSPF使用IP,而BGP使用TCP,这样做有何优点?为什么RIP周期性地和邻站交换路由信息而BGP不这么做?</w:t>
      </w:r>
    </w:p>
    <w:p>
      <w:r>
        <w:t>[解析]：</w:t>
      </w:r>
      <w:r>
        <w:rPr>
          <w:rFonts w:hint="eastAsia" w:ascii="宋体" w:hAnsi="宋体" w:eastAsia="宋体" w:cs="宋体"/>
          <w:i w:val="0"/>
          <w:iCs w:val="0"/>
          <w:caps w:val="0"/>
          <w:color w:val="0C0C0C"/>
          <w:spacing w:val="0"/>
          <w:sz w:val="24"/>
          <w:szCs w:val="24"/>
          <w:shd w:val="clear" w:fill="F5F5F5"/>
        </w:rPr>
        <w:t>RIP只和邻站交换信息，UDP虽然不保证可靠交付，但UDP开销小，可以满足RIP的要求；OSPF使用可靠的洪泛法，并直接使用IP，好处是灵活性好，开销更小；BGP需要交换整个路由表（再开始时）和更新信息，TCP提供可靠交付以减少带宽的消耗。RIP使用不保证可靠交付的UDP，因此必须不断地（周期性地）和邻站交换信息才能使得路由信息及时得到更新，但BGP采用保证可靠交付的TCP，因此不需要这样做。</w:t>
      </w:r>
    </w:p>
    <w:p/>
    <w:p>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ascii="Helvetica" w:hAnsi="Helvetica" w:eastAsia="Helvetica" w:cs="Helvetica"/>
          <w:b/>
          <w:bCs/>
          <w:i w:val="0"/>
          <w:iCs w:val="0"/>
          <w:caps w:val="0"/>
          <w:color w:val="606266"/>
          <w:spacing w:val="0"/>
          <w:sz w:val="24"/>
          <w:szCs w:val="24"/>
        </w:rPr>
      </w:pPr>
      <w:r>
        <w:t>4.</w:t>
      </w:r>
      <w:r>
        <w:rPr>
          <w:rFonts w:hint="default" w:ascii="Helvetica" w:hAnsi="Helvetica" w:eastAsia="Helvetica" w:cs="Helvetica"/>
          <w:b/>
          <w:bCs/>
          <w:i w:val="0"/>
          <w:iCs w:val="0"/>
          <w:caps w:val="0"/>
          <w:color w:val="606266"/>
          <w:spacing w:val="0"/>
          <w:sz w:val="24"/>
          <w:szCs w:val="24"/>
          <w:bdr w:val="none" w:color="auto" w:sz="0" w:space="0"/>
          <w:shd w:val="clear" w:fill="FFFFFF"/>
        </w:rPr>
        <w:t>假定网络中的路由器B的路由表有如下的项目(这三列分别表示"目的网络〞、"距离〞和"下一跳路由器〞) </w:t>
      </w:r>
    </w:p>
    <w:p>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b/>
          <w:bCs/>
          <w:i w:val="0"/>
          <w:iCs w:val="0"/>
          <w:caps w:val="0"/>
          <w:color w:val="606266"/>
          <w:spacing w:val="0"/>
          <w:sz w:val="24"/>
          <w:szCs w:val="24"/>
          <w:bdr w:val="none" w:color="auto" w:sz="0" w:space="0"/>
          <w:shd w:val="clear" w:fill="FFFFFF"/>
        </w:rPr>
        <w:t>N1    7    A  </w:t>
      </w:r>
    </w:p>
    <w:p>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b/>
          <w:bCs/>
          <w:i w:val="0"/>
          <w:iCs w:val="0"/>
          <w:caps w:val="0"/>
          <w:color w:val="606266"/>
          <w:spacing w:val="0"/>
          <w:sz w:val="24"/>
          <w:szCs w:val="24"/>
          <w:bdr w:val="none" w:color="auto" w:sz="0" w:space="0"/>
          <w:shd w:val="clear" w:fill="FFFFFF"/>
        </w:rPr>
        <w:t>N2    2    C  </w:t>
      </w:r>
    </w:p>
    <w:p>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b/>
          <w:bCs/>
          <w:i w:val="0"/>
          <w:iCs w:val="0"/>
          <w:caps w:val="0"/>
          <w:color w:val="606266"/>
          <w:spacing w:val="0"/>
          <w:sz w:val="24"/>
          <w:szCs w:val="24"/>
          <w:bdr w:val="none" w:color="auto" w:sz="0" w:space="0"/>
          <w:shd w:val="clear" w:fill="FFFFFF"/>
        </w:rPr>
        <w:t>N6    8    F  </w:t>
      </w:r>
    </w:p>
    <w:p>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b/>
          <w:bCs/>
          <w:i w:val="0"/>
          <w:iCs w:val="0"/>
          <w:caps w:val="0"/>
          <w:color w:val="606266"/>
          <w:spacing w:val="0"/>
          <w:sz w:val="24"/>
          <w:szCs w:val="24"/>
          <w:bdr w:val="none" w:color="auto" w:sz="0" w:space="0"/>
          <w:shd w:val="clear" w:fill="FFFFFF"/>
        </w:rPr>
        <w:t>N8    4    E  </w:t>
      </w:r>
    </w:p>
    <w:p>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b/>
          <w:bCs/>
          <w:i w:val="0"/>
          <w:iCs w:val="0"/>
          <w:caps w:val="0"/>
          <w:color w:val="606266"/>
          <w:spacing w:val="0"/>
          <w:sz w:val="24"/>
          <w:szCs w:val="24"/>
          <w:bdr w:val="none" w:color="auto" w:sz="0" w:space="0"/>
          <w:shd w:val="clear" w:fill="FFFFFF"/>
        </w:rPr>
        <w:t>N9    4    F  </w:t>
      </w:r>
    </w:p>
    <w:p>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b/>
          <w:bCs/>
          <w:i w:val="0"/>
          <w:iCs w:val="0"/>
          <w:caps w:val="0"/>
          <w:color w:val="606266"/>
          <w:spacing w:val="0"/>
          <w:sz w:val="24"/>
          <w:szCs w:val="24"/>
          <w:bdr w:val="none" w:color="auto" w:sz="0" w:space="0"/>
          <w:shd w:val="clear" w:fill="FFFFFF"/>
        </w:rPr>
        <w:t>现在B收到从C发来的路由信息(这两列分别表示"目的网络〞和"距离〞):  </w:t>
      </w:r>
    </w:p>
    <w:p>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b/>
          <w:bCs/>
          <w:i w:val="0"/>
          <w:iCs w:val="0"/>
          <w:caps w:val="0"/>
          <w:color w:val="606266"/>
          <w:spacing w:val="0"/>
          <w:sz w:val="24"/>
          <w:szCs w:val="24"/>
          <w:bdr w:val="none" w:color="auto" w:sz="0" w:space="0"/>
          <w:shd w:val="clear" w:fill="FFFFFF"/>
        </w:rPr>
        <w:t>N2    4  </w:t>
      </w:r>
    </w:p>
    <w:p>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b/>
          <w:bCs/>
          <w:i w:val="0"/>
          <w:iCs w:val="0"/>
          <w:caps w:val="0"/>
          <w:color w:val="606266"/>
          <w:spacing w:val="0"/>
          <w:sz w:val="24"/>
          <w:szCs w:val="24"/>
          <w:bdr w:val="none" w:color="auto" w:sz="0" w:space="0"/>
          <w:shd w:val="clear" w:fill="FFFFFF"/>
        </w:rPr>
        <w:t>N3    8  </w:t>
      </w:r>
    </w:p>
    <w:p>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b/>
          <w:bCs/>
          <w:i w:val="0"/>
          <w:iCs w:val="0"/>
          <w:caps w:val="0"/>
          <w:color w:val="606266"/>
          <w:spacing w:val="0"/>
          <w:sz w:val="24"/>
          <w:szCs w:val="24"/>
          <w:bdr w:val="none" w:color="auto" w:sz="0" w:space="0"/>
          <w:shd w:val="clear" w:fill="FFFFFF"/>
        </w:rPr>
        <w:t>N6    4  </w:t>
      </w:r>
    </w:p>
    <w:p>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b/>
          <w:bCs/>
          <w:i w:val="0"/>
          <w:iCs w:val="0"/>
          <w:caps w:val="0"/>
          <w:color w:val="606266"/>
          <w:spacing w:val="0"/>
          <w:sz w:val="24"/>
          <w:szCs w:val="24"/>
          <w:bdr w:val="none" w:color="auto" w:sz="0" w:space="0"/>
          <w:shd w:val="clear" w:fill="FFFFFF"/>
        </w:rPr>
        <w:t>N8    3  </w:t>
      </w:r>
    </w:p>
    <w:p>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b/>
          <w:bCs/>
          <w:i w:val="0"/>
          <w:iCs w:val="0"/>
          <w:caps w:val="0"/>
          <w:color w:val="606266"/>
          <w:spacing w:val="0"/>
          <w:sz w:val="24"/>
          <w:szCs w:val="24"/>
          <w:bdr w:val="none" w:color="auto" w:sz="0" w:space="0"/>
          <w:shd w:val="clear" w:fill="FFFFFF"/>
        </w:rPr>
        <w:t>N9    5 </w:t>
      </w:r>
    </w:p>
    <w:p>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b/>
          <w:bCs/>
          <w:i w:val="0"/>
          <w:iCs w:val="0"/>
          <w:caps w:val="0"/>
          <w:color w:val="606266"/>
          <w:spacing w:val="0"/>
          <w:sz w:val="24"/>
          <w:szCs w:val="24"/>
        </w:rPr>
      </w:pPr>
      <w:r>
        <w:rPr>
          <w:rFonts w:hint="default" w:ascii="Helvetica" w:hAnsi="Helvetica" w:eastAsia="Helvetica" w:cs="Helvetica"/>
          <w:b/>
          <w:bCs/>
          <w:i w:val="0"/>
          <w:iCs w:val="0"/>
          <w:caps w:val="0"/>
          <w:color w:val="606266"/>
          <w:spacing w:val="0"/>
          <w:sz w:val="24"/>
          <w:szCs w:val="24"/>
          <w:bdr w:val="none" w:color="auto" w:sz="0" w:space="0"/>
          <w:shd w:val="clear" w:fill="FFFFFF"/>
        </w:rPr>
        <w:t>试求出路由器B更新后的路由表(详细说明每一个步骤)</w:t>
      </w:r>
    </w:p>
    <w:p>
      <w:r>
        <w:t>)</w:t>
      </w:r>
    </w:p>
    <w:p>
      <w:pPr>
        <w:numPr>
          <w:numId w:val="0"/>
        </w:numPr>
      </w:pPr>
      <w:r>
        <w:t>[解析]：</w:t>
      </w:r>
      <w:r>
        <w:rPr>
          <w:rFonts w:ascii="宋体" w:hAnsi="宋体" w:eastAsia="宋体" w:cs="宋体"/>
          <w:sz w:val="24"/>
          <w:szCs w:val="24"/>
        </w:rPr>
        <w:drawing>
          <wp:inline distT="0" distB="0" distL="114300" distR="114300">
            <wp:extent cx="6222365" cy="4783455"/>
            <wp:effectExtent l="0" t="0" r="6985" b="17145"/>
            <wp:docPr id="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56"/>
                    <pic:cNvPicPr>
                      <a:picLocks noChangeAspect="1"/>
                    </pic:cNvPicPr>
                  </pic:nvPicPr>
                  <pic:blipFill>
                    <a:blip r:embed="rId7"/>
                    <a:stretch>
                      <a:fillRect/>
                    </a:stretch>
                  </pic:blipFill>
                  <pic:spPr>
                    <a:xfrm>
                      <a:off x="0" y="0"/>
                      <a:ext cx="6222365" cy="4783455"/>
                    </a:xfrm>
                    <a:prstGeom prst="rect">
                      <a:avLst/>
                    </a:prstGeom>
                    <a:noFill/>
                    <a:ln w="9525">
                      <a:noFill/>
                    </a:ln>
                  </pic:spPr>
                </pic:pic>
              </a:graphicData>
            </a:graphic>
          </wp:inline>
        </w:drawing>
      </w:r>
    </w:p>
    <w:p>
      <w:pPr>
        <w:numPr>
          <w:numId w:val="0"/>
        </w:numPr>
        <w:rPr>
          <w:rFonts w:hint="eastAsia"/>
          <w:lang w:val="en-US" w:eastAsia="zh-CN"/>
        </w:rPr>
      </w:pPr>
    </w:p>
    <w:p>
      <w:pPr>
        <w:numPr>
          <w:numId w:val="0"/>
        </w:numPr>
      </w:pPr>
      <w:r>
        <w:rPr>
          <w:rFonts w:hint="eastAsia"/>
          <w:lang w:val="en-US" w:eastAsia="zh-CN"/>
        </w:rPr>
        <w:t>5.</w:t>
      </w:r>
      <w:r>
        <w:t>一个自治系统有5个局域网,其连接图如图所示。LAN2至LAN5上的主机数分别为:91,150,3,15。该自治系统分配到的IP地址块为30.138.118/23。试给出每一个局域网的地址块(包括前缀)。</w:t>
      </w:r>
    </w:p>
    <w:p>
      <w:pPr>
        <w:numPr>
          <w:numId w:val="0"/>
        </w:numPr>
      </w:pPr>
      <w:r>
        <w:rPr>
          <w:rFonts w:ascii="宋体" w:hAnsi="宋体" w:eastAsia="宋体" w:cs="宋体"/>
          <w:sz w:val="24"/>
          <w:szCs w:val="24"/>
        </w:rPr>
        <w:drawing>
          <wp:inline distT="0" distB="0" distL="114300" distR="114300">
            <wp:extent cx="5379720" cy="1395095"/>
            <wp:effectExtent l="0" t="0" r="11430" b="14605"/>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8"/>
                    <a:stretch>
                      <a:fillRect/>
                    </a:stretch>
                  </pic:blipFill>
                  <pic:spPr>
                    <a:xfrm>
                      <a:off x="0" y="0"/>
                      <a:ext cx="5379720" cy="1395095"/>
                    </a:xfrm>
                    <a:prstGeom prst="rect">
                      <a:avLst/>
                    </a:prstGeom>
                    <a:noFill/>
                    <a:ln w="9525">
                      <a:noFill/>
                    </a:ln>
                  </pic:spPr>
                </pic:pic>
              </a:graphicData>
            </a:graphic>
          </wp:inline>
        </w:drawing>
      </w:r>
    </w:p>
    <w:p>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ascii="Helvetica" w:hAnsi="Helvetica" w:eastAsia="Helvetica" w:cs="Helvetica"/>
          <w:i w:val="0"/>
          <w:iCs w:val="0"/>
          <w:caps w:val="0"/>
          <w:color w:val="606266"/>
          <w:spacing w:val="0"/>
          <w:sz w:val="21"/>
          <w:szCs w:val="21"/>
        </w:rPr>
      </w:pPr>
      <w:r>
        <w:t>[解析]：答：</w:t>
      </w:r>
      <w:r>
        <w:rPr>
          <w:rFonts w:hint="eastAsia" w:ascii="宋体" w:hAnsi="宋体" w:eastAsia="宋体" w:cs="宋体"/>
          <w:i w:val="0"/>
          <w:iCs w:val="0"/>
          <w:caps w:val="0"/>
          <w:color w:val="0C0C0C"/>
          <w:spacing w:val="0"/>
          <w:sz w:val="24"/>
          <w:szCs w:val="24"/>
          <w:bdr w:val="none" w:color="auto" w:sz="0" w:space="0"/>
          <w:shd w:val="clear" w:fill="F5F5F5"/>
        </w:rPr>
        <w:t>分配网络前缀时应先分配地址多较多的前缀。</w:t>
      </w:r>
    </w:p>
    <w:p>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1"/>
          <w:szCs w:val="21"/>
        </w:rPr>
      </w:pPr>
      <w:r>
        <w:rPr>
          <w:rFonts w:hint="eastAsia" w:ascii="宋体" w:hAnsi="宋体" w:eastAsia="宋体" w:cs="宋体"/>
          <w:i w:val="0"/>
          <w:iCs w:val="0"/>
          <w:caps w:val="0"/>
          <w:color w:val="0C0C0C"/>
          <w:spacing w:val="0"/>
          <w:sz w:val="24"/>
          <w:szCs w:val="24"/>
          <w:bdr w:val="none" w:color="auto" w:sz="0" w:space="0"/>
          <w:shd w:val="clear" w:fill="F5F5F5"/>
        </w:rPr>
        <w:t>地址块30.138.118/23可写成30.138.118.0/23,写为二进制为：00011110.10001010.01110110.00000000</w:t>
      </w:r>
    </w:p>
    <w:p>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1"/>
          <w:szCs w:val="21"/>
        </w:rPr>
      </w:pPr>
      <w:r>
        <w:rPr>
          <w:rFonts w:hint="eastAsia" w:ascii="宋体" w:hAnsi="宋体" w:eastAsia="宋体" w:cs="宋体"/>
          <w:i w:val="0"/>
          <w:iCs w:val="0"/>
          <w:caps w:val="0"/>
          <w:color w:val="0C0C0C"/>
          <w:spacing w:val="0"/>
          <w:sz w:val="24"/>
          <w:szCs w:val="24"/>
          <w:bdr w:val="none" w:color="auto" w:sz="0" w:space="0"/>
          <w:shd w:val="clear" w:fill="F5F5F5"/>
        </w:rPr>
        <w:t>对LAN1，LAN1至少有3个IP地址供路由器使用，2</w:t>
      </w:r>
      <w:r>
        <w:rPr>
          <w:rFonts w:hint="eastAsia" w:ascii="宋体" w:hAnsi="宋体" w:eastAsia="宋体" w:cs="宋体"/>
          <w:i w:val="0"/>
          <w:iCs w:val="0"/>
          <w:caps w:val="0"/>
          <w:color w:val="0C0C0C"/>
          <w:spacing w:val="0"/>
          <w:sz w:val="24"/>
          <w:szCs w:val="24"/>
          <w:bdr w:val="none" w:color="auto" w:sz="0" w:space="0"/>
          <w:shd w:val="clear" w:fill="F5F5F5"/>
          <w:vertAlign w:val="superscript"/>
        </w:rPr>
        <w:t>2</w:t>
      </w:r>
      <w:r>
        <w:rPr>
          <w:rFonts w:hint="eastAsia" w:ascii="宋体" w:hAnsi="宋体" w:eastAsia="宋体" w:cs="宋体"/>
          <w:i w:val="0"/>
          <w:iCs w:val="0"/>
          <w:caps w:val="0"/>
          <w:color w:val="0C0C0C"/>
          <w:spacing w:val="0"/>
          <w:sz w:val="24"/>
          <w:szCs w:val="24"/>
          <w:bdr w:val="none" w:color="auto" w:sz="0" w:space="0"/>
          <w:shd w:val="clear" w:fill="F5F5F5"/>
        </w:rPr>
        <w:t>-2&lt;4&lt;2&lt;&gt;</w:t>
      </w:r>
      <w:r>
        <w:rPr>
          <w:rFonts w:hint="eastAsia" w:ascii="宋体" w:hAnsi="宋体" w:eastAsia="宋体" w:cs="宋体"/>
          <w:i w:val="0"/>
          <w:iCs w:val="0"/>
          <w:caps w:val="0"/>
          <w:color w:val="0C0C0C"/>
          <w:spacing w:val="0"/>
          <w:sz w:val="24"/>
          <w:szCs w:val="24"/>
          <w:bdr w:val="none" w:color="auto" w:sz="0" w:space="0"/>
          <w:shd w:val="clear" w:fill="F5F5F5"/>
          <w:vertAlign w:val="superscript"/>
        </w:rPr>
        <w:t>3</w:t>
      </w:r>
      <w:r>
        <w:rPr>
          <w:rFonts w:hint="eastAsia" w:ascii="宋体" w:hAnsi="宋体" w:eastAsia="宋体" w:cs="宋体"/>
          <w:i w:val="0"/>
          <w:iCs w:val="0"/>
          <w:caps w:val="0"/>
          <w:color w:val="0C0C0C"/>
          <w:spacing w:val="0"/>
          <w:sz w:val="24"/>
          <w:szCs w:val="24"/>
          <w:bdr w:val="none" w:color="auto" w:sz="0" w:space="0"/>
          <w:shd w:val="clear" w:fill="F5F5F5"/>
        </w:rPr>
        <w:t>-2,所以主机位为3bit，网络前缀n=29；</w:t>
      </w:r>
    </w:p>
    <w:p>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1"/>
          <w:szCs w:val="21"/>
        </w:rPr>
      </w:pPr>
      <w:r>
        <w:rPr>
          <w:rFonts w:hint="eastAsia" w:ascii="宋体" w:hAnsi="宋体" w:eastAsia="宋体" w:cs="宋体"/>
          <w:i w:val="0"/>
          <w:iCs w:val="0"/>
          <w:caps w:val="0"/>
          <w:color w:val="0C0C0C"/>
          <w:spacing w:val="0"/>
          <w:sz w:val="24"/>
          <w:szCs w:val="24"/>
          <w:bdr w:val="none" w:color="auto" w:sz="0" w:space="0"/>
          <w:shd w:val="clear" w:fill="F5F5F5"/>
        </w:rPr>
        <w:t>对LAN2，LAN2 有 91 个主机加一个路由器地址为92个地址，2</w:t>
      </w:r>
      <w:r>
        <w:rPr>
          <w:rFonts w:hint="eastAsia" w:ascii="宋体" w:hAnsi="宋体" w:eastAsia="宋体" w:cs="宋体"/>
          <w:i w:val="0"/>
          <w:iCs w:val="0"/>
          <w:caps w:val="0"/>
          <w:color w:val="0C0C0C"/>
          <w:spacing w:val="0"/>
          <w:sz w:val="24"/>
          <w:szCs w:val="24"/>
          <w:bdr w:val="none" w:color="auto" w:sz="0" w:space="0"/>
          <w:shd w:val="clear" w:fill="F5F5F5"/>
          <w:vertAlign w:val="superscript"/>
        </w:rPr>
        <w:t>6</w:t>
      </w:r>
      <w:r>
        <w:rPr>
          <w:rFonts w:hint="eastAsia" w:ascii="宋体" w:hAnsi="宋体" w:eastAsia="宋体" w:cs="宋体"/>
          <w:i w:val="0"/>
          <w:iCs w:val="0"/>
          <w:caps w:val="0"/>
          <w:color w:val="0C0C0C"/>
          <w:spacing w:val="0"/>
          <w:sz w:val="24"/>
          <w:szCs w:val="24"/>
          <w:bdr w:val="none" w:color="auto" w:sz="0" w:space="0"/>
          <w:shd w:val="clear" w:fill="F5F5F5"/>
        </w:rPr>
        <w:t>-2&lt;92&lt;2&lt;&gt;</w:t>
      </w:r>
      <w:r>
        <w:rPr>
          <w:rFonts w:hint="eastAsia" w:ascii="宋体" w:hAnsi="宋体" w:eastAsia="宋体" w:cs="宋体"/>
          <w:i w:val="0"/>
          <w:iCs w:val="0"/>
          <w:caps w:val="0"/>
          <w:color w:val="0C0C0C"/>
          <w:spacing w:val="0"/>
          <w:sz w:val="24"/>
          <w:szCs w:val="24"/>
          <w:bdr w:val="none" w:color="auto" w:sz="0" w:space="0"/>
          <w:shd w:val="clear" w:fill="F5F5F5"/>
          <w:vertAlign w:val="superscript"/>
        </w:rPr>
        <w:t>7</w:t>
      </w:r>
      <w:r>
        <w:rPr>
          <w:rFonts w:hint="eastAsia" w:ascii="宋体" w:hAnsi="宋体" w:eastAsia="宋体" w:cs="宋体"/>
          <w:i w:val="0"/>
          <w:iCs w:val="0"/>
          <w:caps w:val="0"/>
          <w:color w:val="0C0C0C"/>
          <w:spacing w:val="0"/>
          <w:sz w:val="24"/>
          <w:szCs w:val="24"/>
          <w:bdr w:val="none" w:color="auto" w:sz="0" w:space="0"/>
          <w:shd w:val="clear" w:fill="F5F5F5"/>
        </w:rPr>
        <w:t>-2,所以主机位为7bit，网络前缀n=25；</w:t>
      </w:r>
    </w:p>
    <w:p>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1"/>
          <w:szCs w:val="21"/>
        </w:rPr>
      </w:pPr>
      <w:r>
        <w:rPr>
          <w:rFonts w:hint="eastAsia" w:ascii="宋体" w:hAnsi="宋体" w:eastAsia="宋体" w:cs="宋体"/>
          <w:i w:val="0"/>
          <w:iCs w:val="0"/>
          <w:caps w:val="0"/>
          <w:color w:val="0C0C0C"/>
          <w:spacing w:val="0"/>
          <w:sz w:val="24"/>
          <w:szCs w:val="24"/>
          <w:bdr w:val="none" w:color="auto" w:sz="0" w:space="0"/>
          <w:shd w:val="clear" w:fill="F5F5F5"/>
        </w:rPr>
        <w:t>对LAN3，LAN3有150个主机加一个路由器地址为151个地址，2</w:t>
      </w:r>
      <w:r>
        <w:rPr>
          <w:rFonts w:hint="eastAsia" w:ascii="宋体" w:hAnsi="宋体" w:eastAsia="宋体" w:cs="宋体"/>
          <w:i w:val="0"/>
          <w:iCs w:val="0"/>
          <w:caps w:val="0"/>
          <w:color w:val="0C0C0C"/>
          <w:spacing w:val="0"/>
          <w:sz w:val="24"/>
          <w:szCs w:val="24"/>
          <w:bdr w:val="none" w:color="auto" w:sz="0" w:space="0"/>
          <w:shd w:val="clear" w:fill="F5F5F5"/>
          <w:vertAlign w:val="superscript"/>
        </w:rPr>
        <w:t>7</w:t>
      </w:r>
      <w:r>
        <w:rPr>
          <w:rFonts w:hint="eastAsia" w:ascii="宋体" w:hAnsi="宋体" w:eastAsia="宋体" w:cs="宋体"/>
          <w:i w:val="0"/>
          <w:iCs w:val="0"/>
          <w:caps w:val="0"/>
          <w:color w:val="0C0C0C"/>
          <w:spacing w:val="0"/>
          <w:sz w:val="24"/>
          <w:szCs w:val="24"/>
          <w:bdr w:val="none" w:color="auto" w:sz="0" w:space="0"/>
          <w:shd w:val="clear" w:fill="F5F5F5"/>
        </w:rPr>
        <w:t>-2,&lt;151&lt;2&lt;&gt;</w:t>
      </w:r>
      <w:r>
        <w:rPr>
          <w:rFonts w:hint="eastAsia" w:ascii="宋体" w:hAnsi="宋体" w:eastAsia="宋体" w:cs="宋体"/>
          <w:i w:val="0"/>
          <w:iCs w:val="0"/>
          <w:caps w:val="0"/>
          <w:color w:val="0C0C0C"/>
          <w:spacing w:val="0"/>
          <w:sz w:val="24"/>
          <w:szCs w:val="24"/>
          <w:bdr w:val="none" w:color="auto" w:sz="0" w:space="0"/>
          <w:shd w:val="clear" w:fill="F5F5F5"/>
          <w:vertAlign w:val="superscript"/>
        </w:rPr>
        <w:t>8</w:t>
      </w:r>
      <w:r>
        <w:rPr>
          <w:rFonts w:hint="eastAsia" w:ascii="宋体" w:hAnsi="宋体" w:eastAsia="宋体" w:cs="宋体"/>
          <w:i w:val="0"/>
          <w:iCs w:val="0"/>
          <w:caps w:val="0"/>
          <w:color w:val="0C0C0C"/>
          <w:spacing w:val="0"/>
          <w:sz w:val="24"/>
          <w:szCs w:val="24"/>
          <w:bdr w:val="none" w:color="auto" w:sz="0" w:space="0"/>
          <w:shd w:val="clear" w:fill="F5F5F5"/>
        </w:rPr>
        <w:t>-2,所以主机位为8bit，网络前缀n=24；</w:t>
      </w:r>
    </w:p>
    <w:p>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1"/>
          <w:szCs w:val="21"/>
        </w:rPr>
      </w:pPr>
      <w:r>
        <w:rPr>
          <w:rFonts w:hint="eastAsia" w:ascii="宋体" w:hAnsi="宋体" w:eastAsia="宋体" w:cs="宋体"/>
          <w:i w:val="0"/>
          <w:iCs w:val="0"/>
          <w:caps w:val="0"/>
          <w:color w:val="0C0C0C"/>
          <w:spacing w:val="0"/>
          <w:sz w:val="24"/>
          <w:szCs w:val="24"/>
          <w:bdr w:val="none" w:color="auto" w:sz="0" w:space="0"/>
          <w:shd w:val="clear" w:fill="F5F5F5"/>
        </w:rPr>
        <w:t>对LAN4，LAN4有3个主机加一个路由器地址为4个地址，2</w:t>
      </w:r>
      <w:r>
        <w:rPr>
          <w:rFonts w:hint="eastAsia" w:ascii="宋体" w:hAnsi="宋体" w:eastAsia="宋体" w:cs="宋体"/>
          <w:i w:val="0"/>
          <w:iCs w:val="0"/>
          <w:caps w:val="0"/>
          <w:color w:val="0C0C0C"/>
          <w:spacing w:val="0"/>
          <w:sz w:val="24"/>
          <w:szCs w:val="24"/>
          <w:bdr w:val="none" w:color="auto" w:sz="0" w:space="0"/>
          <w:shd w:val="clear" w:fill="F5F5F5"/>
          <w:vertAlign w:val="superscript"/>
        </w:rPr>
        <w:t>2</w:t>
      </w:r>
      <w:r>
        <w:rPr>
          <w:rFonts w:hint="eastAsia" w:ascii="宋体" w:hAnsi="宋体" w:eastAsia="宋体" w:cs="宋体"/>
          <w:i w:val="0"/>
          <w:iCs w:val="0"/>
          <w:caps w:val="0"/>
          <w:color w:val="0C0C0C"/>
          <w:spacing w:val="0"/>
          <w:sz w:val="24"/>
          <w:szCs w:val="24"/>
          <w:bdr w:val="none" w:color="auto" w:sz="0" w:space="0"/>
          <w:shd w:val="clear" w:fill="F5F5F5"/>
        </w:rPr>
        <w:t>-2&lt;4&lt;2&lt;&gt;</w:t>
      </w:r>
      <w:r>
        <w:rPr>
          <w:rFonts w:hint="eastAsia" w:ascii="宋体" w:hAnsi="宋体" w:eastAsia="宋体" w:cs="宋体"/>
          <w:i w:val="0"/>
          <w:iCs w:val="0"/>
          <w:caps w:val="0"/>
          <w:color w:val="0C0C0C"/>
          <w:spacing w:val="0"/>
          <w:sz w:val="24"/>
          <w:szCs w:val="24"/>
          <w:bdr w:val="none" w:color="auto" w:sz="0" w:space="0"/>
          <w:shd w:val="clear" w:fill="F5F5F5"/>
          <w:vertAlign w:val="superscript"/>
        </w:rPr>
        <w:t>3</w:t>
      </w:r>
      <w:r>
        <w:rPr>
          <w:rFonts w:hint="eastAsia" w:ascii="宋体" w:hAnsi="宋体" w:eastAsia="宋体" w:cs="宋体"/>
          <w:i w:val="0"/>
          <w:iCs w:val="0"/>
          <w:caps w:val="0"/>
          <w:color w:val="0C0C0C"/>
          <w:spacing w:val="0"/>
          <w:sz w:val="24"/>
          <w:szCs w:val="24"/>
          <w:bdr w:val="none" w:color="auto" w:sz="0" w:space="0"/>
          <w:shd w:val="clear" w:fill="F5F5F5"/>
        </w:rPr>
        <w:t>-2,所以主机位为3bit，网络前缀n=29；</w:t>
      </w:r>
    </w:p>
    <w:p>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1"/>
          <w:szCs w:val="21"/>
        </w:rPr>
      </w:pPr>
      <w:r>
        <w:rPr>
          <w:rFonts w:hint="eastAsia" w:ascii="宋体" w:hAnsi="宋体" w:eastAsia="宋体" w:cs="宋体"/>
          <w:i w:val="0"/>
          <w:iCs w:val="0"/>
          <w:caps w:val="0"/>
          <w:color w:val="0C0C0C"/>
          <w:spacing w:val="0"/>
          <w:sz w:val="24"/>
          <w:szCs w:val="24"/>
          <w:bdr w:val="none" w:color="auto" w:sz="0" w:space="0"/>
          <w:shd w:val="clear" w:fill="F5F5F5"/>
        </w:rPr>
        <w:t>对LAN5，LAN5有15个主机加一个路由器地址为16个地址，2</w:t>
      </w:r>
      <w:r>
        <w:rPr>
          <w:rFonts w:hint="eastAsia" w:ascii="宋体" w:hAnsi="宋体" w:eastAsia="宋体" w:cs="宋体"/>
          <w:i w:val="0"/>
          <w:iCs w:val="0"/>
          <w:caps w:val="0"/>
          <w:color w:val="0C0C0C"/>
          <w:spacing w:val="0"/>
          <w:sz w:val="24"/>
          <w:szCs w:val="24"/>
          <w:bdr w:val="none" w:color="auto" w:sz="0" w:space="0"/>
          <w:shd w:val="clear" w:fill="F5F5F5"/>
          <w:vertAlign w:val="superscript"/>
        </w:rPr>
        <w:t>4</w:t>
      </w:r>
      <w:r>
        <w:rPr>
          <w:rFonts w:hint="eastAsia" w:ascii="宋体" w:hAnsi="宋体" w:eastAsia="宋体" w:cs="宋体"/>
          <w:i w:val="0"/>
          <w:iCs w:val="0"/>
          <w:caps w:val="0"/>
          <w:color w:val="0C0C0C"/>
          <w:spacing w:val="0"/>
          <w:sz w:val="24"/>
          <w:szCs w:val="24"/>
          <w:bdr w:val="none" w:color="auto" w:sz="0" w:space="0"/>
          <w:shd w:val="clear" w:fill="F5F5F5"/>
        </w:rPr>
        <w:t>-2&lt;16&lt;2&lt;&gt;</w:t>
      </w:r>
      <w:r>
        <w:rPr>
          <w:rFonts w:hint="eastAsia" w:ascii="宋体" w:hAnsi="宋体" w:eastAsia="宋体" w:cs="宋体"/>
          <w:i w:val="0"/>
          <w:iCs w:val="0"/>
          <w:caps w:val="0"/>
          <w:color w:val="0C0C0C"/>
          <w:spacing w:val="0"/>
          <w:sz w:val="24"/>
          <w:szCs w:val="24"/>
          <w:bdr w:val="none" w:color="auto" w:sz="0" w:space="0"/>
          <w:shd w:val="clear" w:fill="F5F5F5"/>
          <w:vertAlign w:val="superscript"/>
        </w:rPr>
        <w:t>5</w:t>
      </w:r>
      <w:r>
        <w:rPr>
          <w:rFonts w:hint="eastAsia" w:ascii="宋体" w:hAnsi="宋体" w:eastAsia="宋体" w:cs="宋体"/>
          <w:i w:val="0"/>
          <w:iCs w:val="0"/>
          <w:caps w:val="0"/>
          <w:color w:val="0C0C0C"/>
          <w:spacing w:val="0"/>
          <w:sz w:val="24"/>
          <w:szCs w:val="24"/>
          <w:bdr w:val="none" w:color="auto" w:sz="0" w:space="0"/>
          <w:shd w:val="clear" w:fill="F5F5F5"/>
        </w:rPr>
        <w:t>-2,所以主机位为5bit，网络前缀n=27；</w:t>
      </w:r>
    </w:p>
    <w:p>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1"/>
          <w:szCs w:val="21"/>
        </w:rPr>
      </w:pPr>
      <w:r>
        <w:rPr>
          <w:rFonts w:hint="eastAsia" w:ascii="宋体" w:hAnsi="宋体" w:eastAsia="宋体" w:cs="宋体"/>
          <w:i w:val="0"/>
          <w:iCs w:val="0"/>
          <w:caps w:val="0"/>
          <w:color w:val="0C0C0C"/>
          <w:spacing w:val="0"/>
          <w:sz w:val="24"/>
          <w:szCs w:val="24"/>
          <w:bdr w:val="none" w:color="auto" w:sz="0" w:space="0"/>
          <w:shd w:val="clear" w:fill="F5F5F5"/>
        </w:rPr>
        <w:t>设该自治系统有地址块A，其网络前缀n=23;32位地址中有23位是网络前缀，剩下9位是主机号，因此共有2的9次方=521个IP地址，把地址总数分为两大块，每一块的地址数为265个，其网络前缀增加了一位（注：网络前缀每增加一位，地址数就减半）即n=24，此时LAN3网络前缀n=24，对应图中的B、C两块；</w:t>
      </w:r>
    </w:p>
    <w:p>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1"/>
          <w:szCs w:val="21"/>
        </w:rPr>
      </w:pPr>
      <w:r>
        <w:rPr>
          <w:rFonts w:hint="eastAsia" w:ascii="宋体" w:hAnsi="宋体" w:eastAsia="宋体" w:cs="宋体"/>
          <w:i w:val="0"/>
          <w:iCs w:val="0"/>
          <w:caps w:val="0"/>
          <w:color w:val="0C0C0C"/>
          <w:spacing w:val="0"/>
          <w:sz w:val="24"/>
          <w:szCs w:val="24"/>
          <w:bdr w:val="none" w:color="auto" w:sz="0" w:space="0"/>
          <w:shd w:val="clear" w:fill="F5F5F5"/>
        </w:rPr>
        <w:t>把地址块B分配给LAN３，地址块C继续分下去。地址块C的一半是D、E，地址数减半是128，网络前缀增加一位，n=25，对应图中的D和E；LAN2得到了地址块D，地址块D的另一半E继续分下去。</w:t>
      </w:r>
    </w:p>
    <w:p>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1"/>
          <w:szCs w:val="21"/>
        </w:rPr>
      </w:pPr>
      <w:r>
        <w:rPr>
          <w:rFonts w:hint="eastAsia" w:ascii="宋体" w:hAnsi="宋体" w:eastAsia="宋体" w:cs="宋体"/>
          <w:i w:val="0"/>
          <w:iCs w:val="0"/>
          <w:caps w:val="0"/>
          <w:color w:val="0C0C0C"/>
          <w:spacing w:val="0"/>
          <w:sz w:val="24"/>
          <w:szCs w:val="24"/>
          <w:bdr w:val="none" w:color="auto" w:sz="0" w:space="0"/>
          <w:shd w:val="clear" w:fill="F5F5F5"/>
        </w:rPr>
        <w:t>地址块D的另一半E分成两份F、G，有64个地址，网络前缀n=26，没有局域网得到；</w:t>
      </w:r>
    </w:p>
    <w:p>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1"/>
          <w:szCs w:val="21"/>
        </w:rPr>
      </w:pPr>
      <w:r>
        <w:rPr>
          <w:rFonts w:hint="eastAsia" w:ascii="宋体" w:hAnsi="宋体" w:eastAsia="宋体" w:cs="宋体"/>
          <w:i w:val="0"/>
          <w:iCs w:val="0"/>
          <w:caps w:val="0"/>
          <w:color w:val="0C0C0C"/>
          <w:spacing w:val="0"/>
          <w:sz w:val="24"/>
          <w:szCs w:val="24"/>
          <w:bdr w:val="none" w:color="auto" w:sz="0" w:space="0"/>
          <w:shd w:val="clear" w:fill="F5F5F5"/>
        </w:rPr>
        <w:t>继续向下分，将地址块G分成两份H、I，有32个地址，网络前缀n=27，LAN5得到地址块H，另一半地址块I继续分下去；</w:t>
      </w:r>
    </w:p>
    <w:p>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1"/>
          <w:szCs w:val="21"/>
        </w:rPr>
      </w:pPr>
      <w:r>
        <w:rPr>
          <w:rFonts w:hint="eastAsia" w:ascii="宋体" w:hAnsi="宋体" w:eastAsia="宋体" w:cs="宋体"/>
          <w:i w:val="0"/>
          <w:iCs w:val="0"/>
          <w:caps w:val="0"/>
          <w:color w:val="0C0C0C"/>
          <w:spacing w:val="0"/>
          <w:sz w:val="24"/>
          <w:szCs w:val="24"/>
          <w:bdr w:val="none" w:color="auto" w:sz="0" w:space="0"/>
          <w:shd w:val="clear" w:fill="F5F5F5"/>
        </w:rPr>
        <w:t>将I分成两份J、K,有16个地址，网络前缀n=28，没有局域网得到；</w:t>
      </w:r>
    </w:p>
    <w:p>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1"/>
          <w:szCs w:val="21"/>
        </w:rPr>
      </w:pPr>
      <w:r>
        <w:rPr>
          <w:rFonts w:hint="eastAsia" w:ascii="宋体" w:hAnsi="宋体" w:eastAsia="宋体" w:cs="宋体"/>
          <w:i w:val="0"/>
          <w:iCs w:val="0"/>
          <w:caps w:val="0"/>
          <w:color w:val="0C0C0C"/>
          <w:spacing w:val="0"/>
          <w:sz w:val="24"/>
          <w:szCs w:val="24"/>
          <w:bdr w:val="none" w:color="auto" w:sz="0" w:space="0"/>
          <w:shd w:val="clear" w:fill="F5F5F5"/>
        </w:rPr>
        <w:t>将地址块I分成四份L、M，N、O，有8个地址，网络前缀n=29，LAN1得到地址块M，LAN4得到地址块N；如下图所示：</w:t>
      </w:r>
    </w:p>
    <w:p>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1"/>
          <w:szCs w:val="21"/>
        </w:rPr>
      </w:pPr>
      <w:r>
        <w:rPr>
          <w:rFonts w:hint="eastAsia" w:ascii="宋体" w:hAnsi="宋体" w:eastAsia="宋体" w:cs="宋体"/>
          <w:i w:val="0"/>
          <w:iCs w:val="0"/>
          <w:caps w:val="0"/>
          <w:color w:val="0C0C0C"/>
          <w:spacing w:val="0"/>
          <w:sz w:val="24"/>
          <w:szCs w:val="24"/>
          <w:bdr w:val="none" w:color="auto" w:sz="0" w:space="0"/>
          <w:shd w:val="clear" w:fill="F5F5F5"/>
        </w:rPr>
        <w:t>（</w:t>
      </w:r>
      <w:r>
        <w:rPr>
          <w:rStyle w:val="134"/>
          <w:rFonts w:ascii="黑体" w:hAnsi="宋体" w:eastAsia="黑体" w:cs="黑体"/>
          <w:b/>
          <w:bCs/>
          <w:i w:val="0"/>
          <w:iCs w:val="0"/>
          <w:caps w:val="0"/>
          <w:color w:val="0D0D0D"/>
          <w:spacing w:val="0"/>
          <w:sz w:val="24"/>
          <w:szCs w:val="24"/>
          <w:bdr w:val="none" w:color="auto" w:sz="0" w:space="0"/>
          <w:shd w:val="clear" w:fill="F5F5F5"/>
        </w:rPr>
        <w:t>答案不唯一，本参考答案主要依据为二叉线索</w:t>
      </w:r>
      <w:r>
        <w:rPr>
          <w:rFonts w:hint="eastAsia" w:ascii="宋体" w:hAnsi="宋体" w:eastAsia="宋体" w:cs="宋体"/>
          <w:i w:val="0"/>
          <w:iCs w:val="0"/>
          <w:caps w:val="0"/>
          <w:color w:val="0C0C0C"/>
          <w:spacing w:val="0"/>
          <w:sz w:val="24"/>
          <w:szCs w:val="24"/>
          <w:bdr w:val="none" w:color="auto" w:sz="0" w:space="0"/>
          <w:shd w:val="clear" w:fill="F5F5F5"/>
        </w:rPr>
        <w:t>）</w:t>
      </w:r>
    </w:p>
    <w:p>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1"/>
          <w:szCs w:val="21"/>
        </w:rPr>
      </w:pPr>
      <w:r>
        <w:rPr>
          <w:rFonts w:hint="eastAsia" w:ascii="宋体" w:hAnsi="宋体" w:eastAsia="宋体" w:cs="宋体"/>
          <w:i w:val="0"/>
          <w:iCs w:val="0"/>
          <w:caps w:val="0"/>
          <w:color w:val="0C0C0C"/>
          <w:spacing w:val="0"/>
          <w:sz w:val="24"/>
          <w:szCs w:val="24"/>
          <w:bdr w:val="none" w:color="auto" w:sz="0" w:space="0"/>
          <w:shd w:val="clear" w:fill="F5F5F5"/>
        </w:rPr>
        <w:t> </w:t>
      </w:r>
      <w:r>
        <w:rPr>
          <w:rFonts w:hint="eastAsia" w:ascii="宋体" w:hAnsi="宋体" w:eastAsia="宋体" w:cs="宋体"/>
          <w:i w:val="0"/>
          <w:iCs w:val="0"/>
          <w:caps w:val="0"/>
          <w:color w:val="0C0C0C"/>
          <w:spacing w:val="0"/>
          <w:sz w:val="24"/>
          <w:szCs w:val="24"/>
          <w:bdr w:val="none" w:color="auto" w:sz="0" w:space="0"/>
          <w:shd w:val="clear" w:fill="F5F5F5"/>
        </w:rPr>
        <w:drawing>
          <wp:inline distT="0" distB="0" distL="114300" distR="114300">
            <wp:extent cx="5508625" cy="3216910"/>
            <wp:effectExtent l="0" t="0" r="15875" b="2540"/>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r:embed="rId9"/>
                    <a:stretch>
                      <a:fillRect/>
                    </a:stretch>
                  </pic:blipFill>
                  <pic:spPr>
                    <a:xfrm>
                      <a:off x="0" y="0"/>
                      <a:ext cx="5508625" cy="3216910"/>
                    </a:xfrm>
                    <a:prstGeom prst="rect">
                      <a:avLst/>
                    </a:prstGeom>
                    <a:noFill/>
                    <a:ln w="9525">
                      <a:noFill/>
                    </a:ln>
                  </pic:spPr>
                </pic:pic>
              </a:graphicData>
            </a:graphic>
          </wp:inline>
        </w:drawing>
      </w:r>
    </w:p>
    <w:p>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1"/>
          <w:szCs w:val="21"/>
        </w:rPr>
      </w:pPr>
      <w:r>
        <w:rPr>
          <w:rFonts w:hint="eastAsia" w:ascii="宋体" w:hAnsi="宋体" w:eastAsia="宋体" w:cs="宋体"/>
          <w:i w:val="0"/>
          <w:iCs w:val="0"/>
          <w:caps w:val="0"/>
          <w:color w:val="0C0C0C"/>
          <w:spacing w:val="0"/>
          <w:sz w:val="24"/>
          <w:szCs w:val="24"/>
          <w:bdr w:val="none" w:color="auto" w:sz="0" w:space="0"/>
          <w:shd w:val="clear" w:fill="F5F5F5"/>
        </w:rPr>
        <w:t>由上图所示（左0右1）：</w:t>
      </w:r>
    </w:p>
    <w:p>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1"/>
          <w:szCs w:val="21"/>
        </w:rPr>
      </w:pPr>
      <w:r>
        <w:rPr>
          <w:rFonts w:hint="eastAsia" w:ascii="宋体" w:hAnsi="宋体" w:eastAsia="宋体" w:cs="宋体"/>
          <w:i w:val="0"/>
          <w:iCs w:val="0"/>
          <w:caps w:val="0"/>
          <w:color w:val="0C0C0C"/>
          <w:spacing w:val="0"/>
          <w:sz w:val="24"/>
          <w:szCs w:val="24"/>
          <w:bdr w:val="none" w:color="auto" w:sz="0" w:space="0"/>
          <w:shd w:val="clear" w:fill="F5F5F5"/>
        </w:rPr>
        <w:t>LAN3：第24位为0；分配地址块：30.138.118.0/24</w:t>
      </w:r>
    </w:p>
    <w:p>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1"/>
          <w:szCs w:val="21"/>
        </w:rPr>
      </w:pPr>
      <w:r>
        <w:rPr>
          <w:rFonts w:hint="eastAsia" w:ascii="宋体" w:hAnsi="宋体" w:eastAsia="宋体" w:cs="宋体"/>
          <w:i w:val="0"/>
          <w:iCs w:val="0"/>
          <w:caps w:val="0"/>
          <w:color w:val="0C0C0C"/>
          <w:spacing w:val="0"/>
          <w:sz w:val="24"/>
          <w:szCs w:val="24"/>
          <w:bdr w:val="none" w:color="auto" w:sz="0" w:space="0"/>
          <w:shd w:val="clear" w:fill="F5F5F5"/>
        </w:rPr>
        <w:t>LAN2：第24、25位为10；分配地址块：30.138.119.0/25</w:t>
      </w:r>
    </w:p>
    <w:p>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1"/>
          <w:szCs w:val="21"/>
        </w:rPr>
      </w:pPr>
      <w:r>
        <w:rPr>
          <w:rFonts w:hint="eastAsia" w:ascii="宋体" w:hAnsi="宋体" w:eastAsia="宋体" w:cs="宋体"/>
          <w:i w:val="0"/>
          <w:iCs w:val="0"/>
          <w:caps w:val="0"/>
          <w:color w:val="0C0C0C"/>
          <w:spacing w:val="0"/>
          <w:sz w:val="24"/>
          <w:szCs w:val="24"/>
          <w:bdr w:val="none" w:color="auto" w:sz="0" w:space="0"/>
          <w:shd w:val="clear" w:fill="F5F5F5"/>
        </w:rPr>
        <w:t>LAN5：第24、25、26、27位为1110；分配地址块：30.138.119.192/27</w:t>
      </w:r>
    </w:p>
    <w:p>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1"/>
          <w:szCs w:val="21"/>
        </w:rPr>
      </w:pPr>
      <w:r>
        <w:rPr>
          <w:rFonts w:hint="eastAsia" w:ascii="宋体" w:hAnsi="宋体" w:eastAsia="宋体" w:cs="宋体"/>
          <w:i w:val="0"/>
          <w:iCs w:val="0"/>
          <w:caps w:val="0"/>
          <w:color w:val="0C0C0C"/>
          <w:spacing w:val="0"/>
          <w:sz w:val="24"/>
          <w:szCs w:val="24"/>
          <w:bdr w:val="none" w:color="auto" w:sz="0" w:space="0"/>
          <w:shd w:val="clear" w:fill="F5F5F5"/>
        </w:rPr>
        <w:t>LAN1：第24、25、26、27、28、29位为111101；分配地址块：30.138.119.232/29</w:t>
      </w:r>
    </w:p>
    <w:p>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5F5F5"/>
        <w:spacing w:before="0" w:beforeAutospacing="0" w:after="0" w:afterAutospacing="0"/>
        <w:ind w:left="0" w:right="0" w:firstLine="0"/>
        <w:jc w:val="left"/>
        <w:rPr>
          <w:rFonts w:hint="default" w:ascii="Helvetica" w:hAnsi="Helvetica" w:eastAsia="Helvetica" w:cs="Helvetica"/>
          <w:i w:val="0"/>
          <w:iCs w:val="0"/>
          <w:caps w:val="0"/>
          <w:color w:val="606266"/>
          <w:spacing w:val="0"/>
          <w:sz w:val="21"/>
          <w:szCs w:val="21"/>
        </w:rPr>
      </w:pPr>
      <w:r>
        <w:rPr>
          <w:rFonts w:hint="eastAsia" w:ascii="宋体" w:hAnsi="宋体" w:eastAsia="宋体" w:cs="宋体"/>
          <w:i w:val="0"/>
          <w:iCs w:val="0"/>
          <w:caps w:val="0"/>
          <w:color w:val="0C0C0C"/>
          <w:spacing w:val="0"/>
          <w:sz w:val="24"/>
          <w:szCs w:val="24"/>
          <w:bdr w:val="none" w:color="auto" w:sz="0" w:space="0"/>
          <w:shd w:val="clear" w:fill="F5F5F5"/>
        </w:rPr>
        <w:t>LAN4：第24、25、26、27、28、29位为111110; 分配地址块：30.138.119.240/24</w:t>
      </w:r>
    </w:p>
    <w:p/>
    <w:p/>
    <w:p>
      <w:pPr>
        <w:numPr>
          <w:ilvl w:val="0"/>
          <w:numId w:val="7"/>
        </w:numPr>
      </w:pPr>
      <w:r>
        <w:t>如图所示,网络145.13.0.0/16划分为四个子网N1，N2，N3，N4,这四个子网与路由器R的接口分别是m0,m1, m2和m3,路由器R的第五个接口m4连接到互联网。①试给出路由器R的路由表; ② 路由器R收到一个分组,其目的地址是145.13.160.78。试解释这个分组是怎样被转发的。</w:t>
      </w:r>
    </w:p>
    <w:p>
      <w:pPr>
        <w:numPr>
          <w:numId w:val="0"/>
        </w:numPr>
      </w:pPr>
      <w:r>
        <w:rPr>
          <w:rFonts w:ascii="宋体" w:hAnsi="宋体" w:eastAsia="宋体" w:cs="宋体"/>
          <w:sz w:val="24"/>
          <w:szCs w:val="24"/>
        </w:rPr>
        <w:drawing>
          <wp:inline distT="0" distB="0" distL="114300" distR="114300">
            <wp:extent cx="4239260" cy="2163445"/>
            <wp:effectExtent l="0" t="0" r="8890" b="825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10"/>
                    <a:stretch>
                      <a:fillRect/>
                    </a:stretch>
                  </pic:blipFill>
                  <pic:spPr>
                    <a:xfrm>
                      <a:off x="0" y="0"/>
                      <a:ext cx="4239260" cy="2163445"/>
                    </a:xfrm>
                    <a:prstGeom prst="rect">
                      <a:avLst/>
                    </a:prstGeom>
                    <a:noFill/>
                    <a:ln w="9525">
                      <a:noFill/>
                    </a:ln>
                  </pic:spPr>
                </pic:pic>
              </a:graphicData>
            </a:graphic>
          </wp:inline>
        </w:drawing>
      </w:r>
    </w:p>
    <w:p>
      <w:r>
        <w:t>[解析]：</w:t>
      </w:r>
      <w:r>
        <w:rPr>
          <w:rFonts w:ascii="宋体" w:hAnsi="宋体" w:eastAsia="宋体" w:cs="宋体"/>
          <w:sz w:val="24"/>
          <w:szCs w:val="24"/>
        </w:rPr>
        <w:drawing>
          <wp:inline distT="0" distB="0" distL="114300" distR="114300">
            <wp:extent cx="6340475" cy="3288665"/>
            <wp:effectExtent l="0" t="0" r="3175" b="6985"/>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11"/>
                    <a:stretch>
                      <a:fillRect/>
                    </a:stretch>
                  </pic:blipFill>
                  <pic:spPr>
                    <a:xfrm>
                      <a:off x="0" y="0"/>
                      <a:ext cx="6340475" cy="3288665"/>
                    </a:xfrm>
                    <a:prstGeom prst="rect">
                      <a:avLst/>
                    </a:prstGeom>
                    <a:noFill/>
                    <a:ln w="9525">
                      <a:noFill/>
                    </a:ln>
                  </pic:spPr>
                </pic:pic>
              </a:graphicData>
            </a:graphic>
          </wp:inline>
        </w:drawing>
      </w:r>
    </w:p>
    <w:p/>
    <w:p>
      <w:r>
        <w:t>7.有如下的4个/24地址块,试进行最大可能的聚合。①212.56.132.0/24 ; ②212.56.133.0/24 ;③212.56.134.0/24;④212.56.135.0/24</w:t>
      </w:r>
    </w:p>
    <w:p>
      <w:r>
        <w:t>[解析]：</w:t>
      </w:r>
      <w:r>
        <w:rPr>
          <w:rFonts w:ascii="宋体" w:hAnsi="宋体" w:eastAsia="宋体" w:cs="宋体"/>
          <w:sz w:val="24"/>
          <w:szCs w:val="24"/>
        </w:rPr>
        <w:drawing>
          <wp:inline distT="0" distB="0" distL="114300" distR="114300">
            <wp:extent cx="5824220" cy="1783080"/>
            <wp:effectExtent l="0" t="0" r="5080" b="762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12"/>
                    <a:stretch>
                      <a:fillRect/>
                    </a:stretch>
                  </pic:blipFill>
                  <pic:spPr>
                    <a:xfrm>
                      <a:off x="0" y="0"/>
                      <a:ext cx="5824220" cy="1783080"/>
                    </a:xfrm>
                    <a:prstGeom prst="rect">
                      <a:avLst/>
                    </a:prstGeom>
                    <a:noFill/>
                    <a:ln w="9525">
                      <a:noFill/>
                    </a:ln>
                  </pic:spPr>
                </pic:pic>
              </a:graphicData>
            </a:graphic>
          </wp:inline>
        </w:drawing>
      </w:r>
    </w:p>
    <w:p/>
    <w:p>
      <w:r>
        <w:t>8.下面的前缀中哪一个和地址152.7.77.159及152.31.47.252都匹配?请说明理由。(1)152.40/13;(2)153.40/9;(3)152.64/12;(4)152.0/11。</w:t>
      </w:r>
    </w:p>
    <w:p>
      <w:r>
        <w:t>[解析]：</w:t>
      </w:r>
      <w:r>
        <w:rPr>
          <w:rFonts w:ascii="宋体" w:hAnsi="宋体" w:eastAsia="宋体" w:cs="宋体"/>
          <w:sz w:val="24"/>
          <w:szCs w:val="24"/>
        </w:rPr>
        <w:drawing>
          <wp:inline distT="0" distB="0" distL="114300" distR="114300">
            <wp:extent cx="6064885" cy="1738630"/>
            <wp:effectExtent l="0" t="0" r="12065" b="1397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3"/>
                    <a:stretch>
                      <a:fillRect/>
                    </a:stretch>
                  </pic:blipFill>
                  <pic:spPr>
                    <a:xfrm>
                      <a:off x="0" y="0"/>
                      <a:ext cx="6064885" cy="1738630"/>
                    </a:xfrm>
                    <a:prstGeom prst="rect">
                      <a:avLst/>
                    </a:prstGeom>
                    <a:noFill/>
                    <a:ln w="9525">
                      <a:noFill/>
                    </a:ln>
                  </pic:spPr>
                </pic:pic>
              </a:graphicData>
            </a:graphic>
          </wp:inline>
        </w:drawing>
      </w:r>
    </w:p>
    <w:p/>
    <w:p>
      <w:r>
        <w:t>9.某单位分配到一个地址块136.23.12.64/26。现在需要进一步划分为4个一样大的子网。试问:&amp;nbsp;&amp;nbsp;(1)每个子网的网络前缀有多长?&amp;nbsp;&amp;nbsp;(2)每一个子网中有多少个地址?&amp;nbsp;&amp;nbsp;(3)每一个子网的地址块是什么?&amp;nbsp;&amp;nbsp;(4)每一个子网可分配给主机使用的最小地址和最大地址是什么?</w:t>
      </w:r>
    </w:p>
    <w:p>
      <w:r>
        <w:t>[解析]：</w:t>
      </w:r>
      <w:r>
        <w:rPr>
          <w:rFonts w:ascii="宋体" w:hAnsi="宋体" w:eastAsia="宋体" w:cs="宋体"/>
          <w:sz w:val="24"/>
          <w:szCs w:val="24"/>
        </w:rPr>
        <w:drawing>
          <wp:inline distT="0" distB="0" distL="114300" distR="114300">
            <wp:extent cx="5810885" cy="4062095"/>
            <wp:effectExtent l="0" t="0" r="18415" b="1460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4"/>
                    <a:stretch>
                      <a:fillRect/>
                    </a:stretch>
                  </pic:blipFill>
                  <pic:spPr>
                    <a:xfrm>
                      <a:off x="0" y="0"/>
                      <a:ext cx="5810885" cy="4062095"/>
                    </a:xfrm>
                    <a:prstGeom prst="rect">
                      <a:avLst/>
                    </a:prstGeom>
                    <a:noFill/>
                    <a:ln w="9525">
                      <a:noFill/>
                    </a:ln>
                  </pic:spPr>
                </pic:pic>
              </a:graphicData>
            </a:graphic>
          </wp:inline>
        </w:drawing>
      </w:r>
    </w:p>
    <w:p>
      <w:pPr>
        <w:numPr>
          <w:numId w:val="0"/>
        </w:numPr>
        <w:ind w:firstLine="240" w:firstLineChars="100"/>
        <w:rPr>
          <w:rFonts w:hint="eastAsia"/>
          <w:lang w:val="en-US" w:eastAsia="zh-CN"/>
        </w:rPr>
      </w:pPr>
    </w:p>
    <w:p>
      <w:pPr>
        <w:numPr>
          <w:numId w:val="0"/>
        </w:numPr>
        <w:ind w:firstLine="240" w:firstLineChars="100"/>
      </w:pPr>
      <w:r>
        <w:rPr>
          <w:rFonts w:hint="eastAsia"/>
          <w:lang w:val="en-US" w:eastAsia="zh-CN"/>
        </w:rPr>
        <w:t>10.</w:t>
      </w:r>
      <w:r>
        <w:t>某单位分配到一个地址块14.24.74.0/24，该单位需要用到三个子网，他们对三个子地址块的具体要求是：子网N1需要120个地址，子网N2需要60个地址，子网N3需要10个地址，请给出解决方案。</w:t>
      </w:r>
    </w:p>
    <w:p>
      <w:pPr>
        <w:numPr>
          <w:numId w:val="0"/>
        </w:numPr>
      </w:pPr>
    </w:p>
    <w:p>
      <w:pPr>
        <w:numPr>
          <w:numId w:val="0"/>
        </w:numPr>
        <w:rPr>
          <w:rFonts w:ascii="宋体" w:hAnsi="宋体" w:eastAsia="宋体" w:cs="宋体"/>
          <w:sz w:val="24"/>
          <w:szCs w:val="24"/>
        </w:rPr>
      </w:pPr>
      <w:r>
        <w:t>[解析]：</w:t>
      </w:r>
    </w:p>
    <w:p>
      <w:pPr>
        <w:numPr>
          <w:numId w:val="0"/>
        </w:numPr>
      </w:pPr>
      <w:bookmarkStart w:id="0" w:name="_GoBack"/>
      <w:bookmarkEnd w:id="0"/>
      <w:r>
        <w:rPr>
          <w:rFonts w:ascii="宋体" w:hAnsi="宋体" w:eastAsia="宋体" w:cs="宋体"/>
          <w:sz w:val="24"/>
          <w:szCs w:val="24"/>
        </w:rPr>
        <w:drawing>
          <wp:inline distT="0" distB="0" distL="114300" distR="114300">
            <wp:extent cx="5600700" cy="2339340"/>
            <wp:effectExtent l="0" t="0" r="0" b="381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5"/>
                    <a:stretch>
                      <a:fillRect/>
                    </a:stretch>
                  </pic:blipFill>
                  <pic:spPr>
                    <a:xfrm>
                      <a:off x="0" y="0"/>
                      <a:ext cx="5600700" cy="2339340"/>
                    </a:xfrm>
                    <a:prstGeom prst="rect">
                      <a:avLst/>
                    </a:prstGeom>
                    <a:noFill/>
                    <a:ln w="9525">
                      <a:noFill/>
                    </a:ln>
                  </pic:spPr>
                </pic:pic>
              </a:graphicData>
            </a:graphic>
          </wp:inline>
        </w:drawing>
      </w:r>
    </w:p>
    <w:sectPr>
      <w:footerReference r:id="rId5" w:type="default"/>
      <w:pgSz w:w="12240" w:h="15840"/>
      <w:pgMar w:top="1134" w:right="1134" w:bottom="1134" w:left="1134" w:header="567" w:footer="567" w:gutter="0"/>
      <w:paperSrc/>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OH7cf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E4ftx90CAAAmBgAADgAAAAAAAAABACAAAAAfAQAAZHJzL2Uyb0RvYy54bWxQSwUG&#10;AAAAAAYABgBZAQAAbgYAAAAA&#10;">
              <v:fill on="f" focussize="0,0"/>
              <v:stroke on="f" weight="0.5pt"/>
              <v:imagedata o:title=""/>
              <o:lock v:ext="edit" aspectratio="f"/>
              <v:textbox inset="0mm,0mm,0mm,0mm" style="mso-fit-shape-to-text:t;">
                <w:txbxContent>
                  <w:p>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9EDD83"/>
    <w:multiLevelType w:val="singleLevel"/>
    <w:tmpl w:val="9E9EDD83"/>
    <w:lvl w:ilvl="0" w:tentative="0">
      <w:start w:val="6"/>
      <w:numFmt w:val="decimal"/>
      <w:lvlText w:val="%1."/>
      <w:lvlJc w:val="left"/>
      <w:pPr>
        <w:tabs>
          <w:tab w:val="left" w:pos="312"/>
        </w:tabs>
      </w:p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M5NGYwNWU4Nzg1MDk3YjgwNmQwNDQ0ZDZmM2ViNTUifQ=="/>
  </w:docVars>
  <w:rsids>
    <w:rsidRoot w:val="00B47730"/>
    <w:rsid w:val="00034616"/>
    <w:rsid w:val="0006063C"/>
    <w:rsid w:val="0015074B"/>
    <w:rsid w:val="0029639D"/>
    <w:rsid w:val="00326F90"/>
    <w:rsid w:val="00AA1D8D"/>
    <w:rsid w:val="00B47730"/>
    <w:rsid w:val="00CB0664"/>
    <w:rsid w:val="00FC693F"/>
    <w:rsid w:val="102A0D6A"/>
    <w:rsid w:val="15EC2C70"/>
    <w:rsid w:val="1BB91C9A"/>
    <w:rsid w:val="1E253203"/>
    <w:rsid w:val="274F1CAF"/>
    <w:rsid w:val="325A081E"/>
    <w:rsid w:val="3796084F"/>
    <w:rsid w:val="3B284888"/>
    <w:rsid w:val="3DEB7678"/>
    <w:rsid w:val="3F6842E5"/>
    <w:rsid w:val="429D0A5D"/>
    <w:rsid w:val="471A0A39"/>
    <w:rsid w:val="4C065EF4"/>
    <w:rsid w:val="51462D32"/>
    <w:rsid w:val="584B45E2"/>
    <w:rsid w:val="58CC1989"/>
    <w:rsid w:val="5ADB01CE"/>
    <w:rsid w:val="5D315B00"/>
    <w:rsid w:val="61C71F0A"/>
    <w:rsid w:val="63583DC3"/>
    <w:rsid w:val="66C130C6"/>
    <w:rsid w:val="7A5549F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240" w:lineRule="auto"/>
    </w:pPr>
    <w:rPr>
      <w:rFonts w:ascii="宋体" w:hAnsi="宋体" w:eastAsia="宋体"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8"/>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5320</Words>
  <Characters>6682</Characters>
  <Lines>0</Lines>
  <Paragraphs>0</Paragraphs>
  <TotalTime>1234</TotalTime>
  <ScaleCrop>false</ScaleCrop>
  <LinksUpToDate>false</LinksUpToDate>
  <CharactersWithSpaces>6876</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新疆   张建杰</cp:lastModifiedBy>
  <dcterms:modified xsi:type="dcterms:W3CDTF">2023-04-07T06:19:20Z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51FD5A5603514C15BD977136E751E0BE</vt:lpwstr>
  </property>
</Properties>
</file>